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F8B4C6">
      <w:pPr>
        <w:pStyle w:val="11"/>
        <w:spacing w:before="80" w:after="0"/>
        <w:rPr>
          <w:u w:val="none"/>
        </w:rPr>
      </w:pPr>
      <w:r>
        <w:t>Project</w:t>
      </w:r>
      <w:r>
        <w:rPr>
          <w:spacing w:val="-7"/>
        </w:rPr>
        <w:t xml:space="preserve"> </w:t>
      </w:r>
      <w:r>
        <w:t>Report</w:t>
      </w:r>
      <w:r>
        <w:rPr>
          <w:spacing w:val="-6"/>
        </w:rPr>
        <w:t xml:space="preserve"> </w:t>
      </w:r>
    </w:p>
    <w:p w14:paraId="4072168A">
      <w:pPr>
        <w:pStyle w:val="2"/>
        <w:numPr>
          <w:ilvl w:val="0"/>
          <w:numId w:val="1"/>
        </w:numPr>
        <w:tabs>
          <w:tab w:val="left" w:pos="359"/>
        </w:tabs>
        <w:spacing w:before="248" w:after="0"/>
        <w:ind w:left="359" w:hanging="359"/>
        <w:rPr>
          <w:rFonts w:ascii="Cambria" w:hAnsi="Cambria"/>
          <w:b w:val="0"/>
          <w:sz w:val="20"/>
        </w:rPr>
      </w:pPr>
      <w:r>
        <w:rPr>
          <w:spacing w:val="-2"/>
        </w:rPr>
        <w:t>INTRODUCTION</w:t>
      </w:r>
    </w:p>
    <w:p w14:paraId="2AAB01E9">
      <w:pPr>
        <w:pStyle w:val="16"/>
        <w:numPr>
          <w:ilvl w:val="1"/>
          <w:numId w:val="1"/>
        </w:numPr>
        <w:tabs>
          <w:tab w:val="left" w:pos="718"/>
        </w:tabs>
        <w:ind w:left="718" w:hanging="358"/>
      </w:pPr>
      <w:r>
        <w:t>Project</w:t>
      </w:r>
      <w:r>
        <w:rPr>
          <w:spacing w:val="-7"/>
        </w:rPr>
        <w:t xml:space="preserve"> </w:t>
      </w:r>
      <w:r>
        <w:rPr>
          <w:spacing w:val="-2"/>
        </w:rPr>
        <w:t>Overview:</w:t>
      </w:r>
    </w:p>
    <w:p w14:paraId="2690811D">
      <w:pPr>
        <w:pStyle w:val="16"/>
        <w:tabs>
          <w:tab w:val="left" w:pos="718"/>
        </w:tabs>
        <w:ind w:left="718" w:firstLine="0"/>
      </w:pPr>
      <w:r>
        <w:t>HealthAI is an AI-powered medical assistant designed to deliver intelligent healthcare insights using IBM's Granite large language model. The solution offers a chat-based interface for health-related questions, symptom-based disease prediction, personalized treatment recommendations, and health analytics visualizations. The platform promotes accessibility, empowers users with actionable medical information, and supports better decision-making for preventive and ongoing health management.</w:t>
      </w:r>
    </w:p>
    <w:p w14:paraId="6D2C7962">
      <w:pPr>
        <w:pStyle w:val="16"/>
        <w:numPr>
          <w:ilvl w:val="1"/>
          <w:numId w:val="1"/>
        </w:numPr>
        <w:tabs>
          <w:tab w:val="left" w:pos="717"/>
        </w:tabs>
        <w:ind w:left="717" w:hanging="357"/>
        <w:rPr>
          <w:rFonts w:ascii="Cambria" w:hAnsi="Cambria"/>
          <w:sz w:val="20"/>
        </w:rPr>
      </w:pPr>
      <w:r>
        <w:rPr>
          <w:spacing w:val="-2"/>
        </w:rPr>
        <w:t>Purpose:</w:t>
      </w:r>
    </w:p>
    <w:p w14:paraId="6F5857EA">
      <w:pPr>
        <w:pStyle w:val="16"/>
        <w:tabs>
          <w:tab w:val="left" w:pos="717"/>
        </w:tabs>
        <w:ind w:left="717" w:hanging="358"/>
        <w:rPr>
          <w:rFonts w:ascii="Cambria" w:hAnsi="Cambria"/>
          <w:sz w:val="20"/>
          <w:lang w:val="en-IN"/>
        </w:rPr>
      </w:pPr>
      <w:r>
        <w:rPr>
          <w:rFonts w:ascii="Cambria" w:hAnsi="Cambria"/>
          <w:sz w:val="20"/>
          <w:lang w:val="en-IN"/>
        </w:rPr>
        <w:t>The primary purpose of this project is to:</w:t>
      </w:r>
    </w:p>
    <w:p w14:paraId="639EC085">
      <w:pPr>
        <w:pStyle w:val="6"/>
        <w:numPr>
          <w:ilvl w:val="0"/>
          <w:numId w:val="2"/>
        </w:numPr>
        <w:tabs>
          <w:tab w:val="left" w:pos="0"/>
        </w:tabs>
        <w:spacing w:before="38" w:after="283"/>
        <w:ind w:left="1427" w:hanging="641"/>
      </w:pPr>
      <w:r>
        <w:t>Provide patients with personalized, AI-generated medical guidance.</w:t>
      </w:r>
    </w:p>
    <w:p w14:paraId="45008D9A">
      <w:pPr>
        <w:pStyle w:val="6"/>
        <w:numPr>
          <w:ilvl w:val="0"/>
          <w:numId w:val="2"/>
        </w:numPr>
        <w:tabs>
          <w:tab w:val="left" w:pos="0"/>
        </w:tabs>
        <w:spacing w:before="38" w:after="283"/>
        <w:ind w:left="1427" w:hanging="641"/>
      </w:pPr>
      <w:r>
        <w:t>Deliver intelligent disease prediction and treatment suggestions.</w:t>
      </w:r>
    </w:p>
    <w:p w14:paraId="38359D52">
      <w:pPr>
        <w:pStyle w:val="6"/>
        <w:numPr>
          <w:ilvl w:val="0"/>
          <w:numId w:val="2"/>
        </w:numPr>
        <w:tabs>
          <w:tab w:val="left" w:pos="0"/>
        </w:tabs>
        <w:spacing w:before="38" w:after="283"/>
        <w:ind w:left="1427" w:hanging="641"/>
      </w:pPr>
      <w:r>
        <w:t>Enable users to analyze their vitals using data-driven visual insights.</w:t>
      </w:r>
    </w:p>
    <w:p w14:paraId="5A4DDB39">
      <w:pPr>
        <w:pStyle w:val="6"/>
        <w:numPr>
          <w:ilvl w:val="0"/>
          <w:numId w:val="2"/>
        </w:numPr>
        <w:tabs>
          <w:tab w:val="left" w:pos="0"/>
        </w:tabs>
        <w:spacing w:before="38" w:after="283"/>
        <w:ind w:left="1427" w:hanging="641"/>
      </w:pPr>
      <w:r>
        <w:t>Improve healthcare accessibility using IBM’s Granite LLM.</w:t>
      </w:r>
    </w:p>
    <w:p w14:paraId="50212D5C">
      <w:pPr>
        <w:pStyle w:val="6"/>
        <w:numPr>
          <w:ilvl w:val="0"/>
          <w:numId w:val="2"/>
        </w:numPr>
        <w:tabs>
          <w:tab w:val="left" w:pos="0"/>
        </w:tabs>
        <w:spacing w:before="38" w:after="283"/>
        <w:ind w:left="1427" w:hanging="641"/>
      </w:pPr>
      <w:r>
        <w:t>Showcase the potential of AI in public health information delivery.</w:t>
      </w:r>
    </w:p>
    <w:p w14:paraId="4FDA9F47">
      <w:pPr>
        <w:pStyle w:val="2"/>
        <w:numPr>
          <w:ilvl w:val="0"/>
          <w:numId w:val="1"/>
        </w:numPr>
        <w:tabs>
          <w:tab w:val="left" w:pos="359"/>
        </w:tabs>
        <w:ind w:left="359" w:hanging="359"/>
        <w:rPr>
          <w:rFonts w:ascii="Cambria" w:hAnsi="Cambria"/>
          <w:b w:val="0"/>
          <w:sz w:val="20"/>
        </w:rPr>
      </w:pPr>
      <w:r>
        <w:rPr>
          <w:spacing w:val="-2"/>
        </w:rPr>
        <w:t>IDEATION</w:t>
      </w:r>
      <w:r>
        <w:rPr>
          <w:spacing w:val="-8"/>
        </w:rPr>
        <w:t xml:space="preserve"> </w:t>
      </w:r>
      <w:r>
        <w:rPr>
          <w:spacing w:val="-2"/>
        </w:rPr>
        <w:t>PHASE</w:t>
      </w:r>
    </w:p>
    <w:p w14:paraId="7C636DA0">
      <w:pPr>
        <w:pStyle w:val="16"/>
        <w:numPr>
          <w:ilvl w:val="1"/>
          <w:numId w:val="1"/>
        </w:numPr>
        <w:tabs>
          <w:tab w:val="left" w:pos="718"/>
        </w:tabs>
        <w:ind w:left="718" w:hanging="358"/>
      </w:pPr>
      <w:r>
        <w:t>Problem</w:t>
      </w:r>
      <w:r>
        <w:rPr>
          <w:spacing w:val="-7"/>
        </w:rPr>
        <w:t xml:space="preserve"> </w:t>
      </w:r>
      <w:r>
        <w:rPr>
          <w:spacing w:val="-2"/>
        </w:rPr>
        <w:t>Statement:</w:t>
      </w:r>
    </w:p>
    <w:p w14:paraId="51CA5A90">
      <w:pPr>
        <w:pStyle w:val="16"/>
        <w:tabs>
          <w:tab w:val="left" w:pos="718"/>
        </w:tabs>
        <w:ind w:left="718" w:firstLine="0"/>
      </w:pPr>
      <w:r>
        <w:t>Individuals often lack timely access to healthcare advice, leading to poor self-diagnosis, delayed treatments, and confusion due to inconsistent information online. There is a need for an intelligent AI assistant that bridges this gap by offering accurate, real-time, and personalized medical insights without replacing professional care.</w:t>
      </w:r>
    </w:p>
    <w:p w14:paraId="78527EE2">
      <w:pPr>
        <w:pStyle w:val="16"/>
        <w:numPr>
          <w:ilvl w:val="1"/>
          <w:numId w:val="1"/>
        </w:numPr>
        <w:tabs>
          <w:tab w:val="left" w:pos="718"/>
        </w:tabs>
        <w:ind w:left="718" w:hanging="358"/>
      </w:pPr>
      <w:r>
        <w:t>Empathy</w:t>
      </w:r>
      <w:r>
        <w:rPr>
          <w:spacing w:val="-5"/>
        </w:rPr>
        <w:t xml:space="preserve"> </w:t>
      </w:r>
      <w:r>
        <w:t>Map</w:t>
      </w:r>
      <w:r>
        <w:rPr>
          <w:spacing w:val="-5"/>
        </w:rPr>
        <w:t xml:space="preserve"> </w:t>
      </w:r>
      <w:r>
        <w:rPr>
          <w:spacing w:val="-2"/>
        </w:rPr>
        <w:t>Canvas:</w:t>
      </w:r>
    </w:p>
    <w:p w14:paraId="7D42D9D1">
      <w:pPr>
        <w:pStyle w:val="16"/>
        <w:tabs>
          <w:tab w:val="left" w:pos="718"/>
        </w:tabs>
        <w:rPr>
          <w:lang w:val="en-IN"/>
        </w:rPr>
      </w:pPr>
      <w:r>
        <w:rPr>
          <w:b/>
          <w:bCs/>
          <w:lang w:val="en-IN"/>
        </w:rPr>
        <w:t>User Persona</w:t>
      </w:r>
      <w:r>
        <w:rPr>
          <w:lang w:val="en-IN"/>
        </w:rPr>
        <w:t>: Patient / Health-conscious Individual</w:t>
      </w:r>
    </w:p>
    <w:p w14:paraId="7AA877CC">
      <w:pPr>
        <w:pStyle w:val="16"/>
        <w:numPr>
          <w:ilvl w:val="0"/>
          <w:numId w:val="3"/>
        </w:numPr>
        <w:tabs>
          <w:tab w:val="left" w:pos="718"/>
          <w:tab w:val="clear" w:pos="720"/>
        </w:tabs>
        <w:rPr>
          <w:lang w:val="en-IN"/>
        </w:rPr>
      </w:pPr>
      <w:r>
        <w:rPr>
          <w:b/>
          <w:bCs/>
          <w:lang w:val="en-IN"/>
        </w:rPr>
        <w:t>Thinks</w:t>
      </w:r>
      <w:r>
        <w:rPr>
          <w:lang w:val="en-IN"/>
        </w:rPr>
        <w:t>:</w:t>
      </w:r>
    </w:p>
    <w:p w14:paraId="26E320B4">
      <w:pPr>
        <w:pStyle w:val="16"/>
        <w:numPr>
          <w:ilvl w:val="1"/>
          <w:numId w:val="3"/>
        </w:numPr>
        <w:tabs>
          <w:tab w:val="left" w:pos="718"/>
        </w:tabs>
        <w:rPr>
          <w:lang w:val="en-IN"/>
        </w:rPr>
      </w:pPr>
      <w:bookmarkStart w:id="0" w:name="_GoBack"/>
      <w:bookmarkEnd w:id="0"/>
      <w:r>
        <w:rPr>
          <w:lang w:val="en-IN"/>
        </w:rPr>
        <w:t>“Am I seriously sick or just overreacting?”</w:t>
      </w:r>
    </w:p>
    <w:p w14:paraId="06018F68">
      <w:pPr>
        <w:pStyle w:val="16"/>
        <w:numPr>
          <w:ilvl w:val="1"/>
          <w:numId w:val="3"/>
        </w:numPr>
        <w:tabs>
          <w:tab w:val="left" w:pos="718"/>
        </w:tabs>
        <w:rPr>
          <w:lang w:val="en-IN"/>
        </w:rPr>
      </w:pPr>
      <w:r>
        <w:t>“Can I trust the information I read online?”</w:t>
      </w:r>
    </w:p>
    <w:p w14:paraId="758DECC4">
      <w:pPr>
        <w:pStyle w:val="16"/>
        <w:numPr>
          <w:ilvl w:val="0"/>
          <w:numId w:val="3"/>
        </w:numPr>
        <w:tabs>
          <w:tab w:val="left" w:pos="718"/>
          <w:tab w:val="clear" w:pos="720"/>
        </w:tabs>
        <w:rPr>
          <w:lang w:val="en-IN"/>
        </w:rPr>
      </w:pPr>
      <w:r>
        <w:rPr>
          <w:b/>
          <w:bCs/>
          <w:lang w:val="en-IN"/>
        </w:rPr>
        <w:t>Feels</w:t>
      </w:r>
      <w:r>
        <w:rPr>
          <w:lang w:val="en-IN"/>
        </w:rPr>
        <w:t>:</w:t>
      </w:r>
    </w:p>
    <w:p w14:paraId="53245E1A">
      <w:pPr>
        <w:pStyle w:val="6"/>
        <w:numPr>
          <w:ilvl w:val="1"/>
          <w:numId w:val="3"/>
        </w:numPr>
        <w:tabs>
          <w:tab w:val="left" w:pos="718"/>
        </w:tabs>
        <w:rPr>
          <w:lang w:val="en-IN"/>
        </w:rPr>
      </w:pPr>
      <w:r>
        <w:rPr>
          <w:lang w:val="en-IN"/>
        </w:rPr>
        <w:t>Anxious when experiencing unknown symptoms</w:t>
      </w:r>
    </w:p>
    <w:p w14:paraId="4DF980B4">
      <w:pPr>
        <w:pStyle w:val="6"/>
        <w:numPr>
          <w:ilvl w:val="1"/>
          <w:numId w:val="3"/>
        </w:numPr>
        <w:tabs>
          <w:tab w:val="left" w:pos="718"/>
        </w:tabs>
        <w:rPr>
          <w:lang w:val="en-IN"/>
        </w:rPr>
      </w:pPr>
      <w:r>
        <w:rPr>
          <w:lang w:val="en-IN"/>
        </w:rPr>
        <w:t>Overwhelmed by online medical content</w:t>
      </w:r>
    </w:p>
    <w:p w14:paraId="471B66AF">
      <w:pPr>
        <w:pStyle w:val="16"/>
        <w:numPr>
          <w:ilvl w:val="0"/>
          <w:numId w:val="3"/>
        </w:numPr>
        <w:tabs>
          <w:tab w:val="left" w:pos="718"/>
          <w:tab w:val="clear" w:pos="720"/>
        </w:tabs>
        <w:rPr>
          <w:lang w:val="en-IN"/>
        </w:rPr>
      </w:pPr>
      <w:r>
        <w:rPr>
          <w:b/>
          <w:bCs/>
          <w:lang w:val="en-IN"/>
        </w:rPr>
        <w:t>Says</w:t>
      </w:r>
      <w:r>
        <w:rPr>
          <w:lang w:val="en-IN"/>
        </w:rPr>
        <w:t>:</w:t>
      </w:r>
    </w:p>
    <w:p w14:paraId="72B14C44">
      <w:pPr>
        <w:pStyle w:val="16"/>
        <w:numPr>
          <w:ilvl w:val="1"/>
          <w:numId w:val="3"/>
        </w:numPr>
        <w:tabs>
          <w:tab w:val="left" w:pos="718"/>
        </w:tabs>
        <w:rPr>
          <w:lang w:val="en-IN"/>
        </w:rPr>
      </w:pPr>
      <w:r>
        <w:rPr>
          <w:lang w:val="en-IN"/>
        </w:rPr>
        <w:t>“I wish I could get quick and trusted advice.”</w:t>
      </w:r>
    </w:p>
    <w:p w14:paraId="10EE994B">
      <w:pPr>
        <w:pStyle w:val="6"/>
        <w:numPr>
          <w:ilvl w:val="1"/>
          <w:numId w:val="3"/>
        </w:numPr>
        <w:tabs>
          <w:tab w:val="left" w:pos="718"/>
        </w:tabs>
        <w:rPr>
          <w:lang w:val="en-IN"/>
        </w:rPr>
      </w:pPr>
      <w:r>
        <w:rPr>
          <w:lang w:val="en-IN"/>
        </w:rPr>
        <w:t>“My smartwatch says my vitals are off, but I don't understand what it means.</w:t>
      </w:r>
    </w:p>
    <w:p w14:paraId="2B92B14B">
      <w:pPr>
        <w:pStyle w:val="16"/>
        <w:numPr>
          <w:ilvl w:val="0"/>
          <w:numId w:val="3"/>
        </w:numPr>
        <w:tabs>
          <w:tab w:val="left" w:pos="718"/>
          <w:tab w:val="clear" w:pos="720"/>
        </w:tabs>
        <w:rPr>
          <w:lang w:val="en-IN"/>
        </w:rPr>
      </w:pPr>
      <w:r>
        <w:rPr>
          <w:b/>
          <w:bCs/>
          <w:lang w:val="en-IN"/>
        </w:rPr>
        <w:t>Does</w:t>
      </w:r>
      <w:r>
        <w:rPr>
          <w:lang w:val="en-IN"/>
        </w:rPr>
        <w:t>:</w:t>
      </w:r>
    </w:p>
    <w:p w14:paraId="7080F579">
      <w:pPr>
        <w:pStyle w:val="6"/>
        <w:numPr>
          <w:ilvl w:val="1"/>
          <w:numId w:val="3"/>
        </w:numPr>
        <w:tabs>
          <w:tab w:val="left" w:pos="718"/>
        </w:tabs>
        <w:rPr>
          <w:lang w:val="en-IN"/>
        </w:rPr>
      </w:pPr>
      <w:r>
        <w:rPr>
          <w:lang w:val="en-IN"/>
        </w:rPr>
        <w:t>Googles symptoms frequently.</w:t>
      </w:r>
    </w:p>
    <w:p w14:paraId="3DBC044C">
      <w:pPr>
        <w:pStyle w:val="6"/>
        <w:numPr>
          <w:ilvl w:val="1"/>
          <w:numId w:val="3"/>
        </w:numPr>
        <w:tabs>
          <w:tab w:val="left" w:pos="718"/>
        </w:tabs>
        <w:rPr>
          <w:lang w:val="en-IN"/>
        </w:rPr>
      </w:pPr>
      <w:r>
        <w:rPr>
          <w:lang w:val="en-IN"/>
        </w:rPr>
        <w:t>Checks vitals using wearables or apps.</w:t>
      </w:r>
    </w:p>
    <w:p w14:paraId="7AF4897E">
      <w:pPr>
        <w:pStyle w:val="6"/>
        <w:numPr>
          <w:ilvl w:val="1"/>
          <w:numId w:val="3"/>
        </w:numPr>
        <w:tabs>
          <w:tab w:val="left" w:pos="718"/>
        </w:tabs>
        <w:rPr>
          <w:lang w:val="en-IN"/>
        </w:rPr>
      </w:pPr>
      <w:r>
        <w:rPr>
          <w:lang w:val="en-IN"/>
        </w:rPr>
        <w:t>Delays visiting the doctor.</w:t>
      </w:r>
    </w:p>
    <w:p w14:paraId="2A486EF3">
      <w:pPr>
        <w:pStyle w:val="16"/>
        <w:numPr>
          <w:ilvl w:val="0"/>
          <w:numId w:val="3"/>
        </w:numPr>
        <w:tabs>
          <w:tab w:val="left" w:pos="718"/>
          <w:tab w:val="clear" w:pos="720"/>
        </w:tabs>
        <w:rPr>
          <w:lang w:val="en-IN"/>
        </w:rPr>
      </w:pPr>
      <w:r>
        <w:rPr>
          <w:b/>
          <w:bCs/>
          <w:lang w:val="en-IN"/>
        </w:rPr>
        <w:t>Pain Points</w:t>
      </w:r>
      <w:r>
        <w:rPr>
          <w:lang w:val="en-IN"/>
        </w:rPr>
        <w:t>:</w:t>
      </w:r>
    </w:p>
    <w:p w14:paraId="47F557EA">
      <w:pPr>
        <w:pStyle w:val="6"/>
        <w:numPr>
          <w:ilvl w:val="1"/>
          <w:numId w:val="3"/>
        </w:numPr>
        <w:tabs>
          <w:tab w:val="left" w:pos="718"/>
        </w:tabs>
        <w:rPr>
          <w:lang w:val="en-IN"/>
        </w:rPr>
      </w:pPr>
      <w:r>
        <w:rPr>
          <w:lang w:val="en-IN"/>
        </w:rPr>
        <w:t>Inaccessible or delayed medical consultation</w:t>
      </w:r>
    </w:p>
    <w:p w14:paraId="0E39E13A">
      <w:pPr>
        <w:pStyle w:val="6"/>
        <w:numPr>
          <w:ilvl w:val="1"/>
          <w:numId w:val="3"/>
        </w:numPr>
        <w:tabs>
          <w:tab w:val="left" w:pos="718"/>
        </w:tabs>
        <w:rPr>
          <w:lang w:val="en-IN"/>
        </w:rPr>
      </w:pPr>
      <w:r>
        <w:rPr>
          <w:lang w:val="en-IN"/>
        </w:rPr>
        <w:t>Misleading or confusing online medical content</w:t>
      </w:r>
    </w:p>
    <w:p w14:paraId="69274A24">
      <w:pPr>
        <w:pStyle w:val="16"/>
        <w:numPr>
          <w:ilvl w:val="0"/>
          <w:numId w:val="3"/>
        </w:numPr>
        <w:tabs>
          <w:tab w:val="left" w:pos="718"/>
          <w:tab w:val="clear" w:pos="720"/>
        </w:tabs>
        <w:rPr>
          <w:lang w:val="en-IN"/>
        </w:rPr>
      </w:pPr>
      <w:r>
        <w:rPr>
          <w:b/>
          <w:bCs/>
          <w:lang w:val="en-IN"/>
        </w:rPr>
        <w:t>Gains</w:t>
      </w:r>
      <w:r>
        <w:rPr>
          <w:lang w:val="en-IN"/>
        </w:rPr>
        <w:t>:</w:t>
      </w:r>
    </w:p>
    <w:p w14:paraId="57F36486">
      <w:pPr>
        <w:pStyle w:val="16"/>
        <w:numPr>
          <w:ilvl w:val="1"/>
          <w:numId w:val="3"/>
        </w:numPr>
        <w:tabs>
          <w:tab w:val="left" w:pos="718"/>
        </w:tabs>
        <w:rPr>
          <w:lang w:val="en-IN"/>
        </w:rPr>
      </w:pPr>
      <w:r>
        <w:rPr>
          <w:lang w:val="en-IN"/>
        </w:rPr>
        <w:t>AI-generated disease prediction and treatment planning</w:t>
      </w:r>
    </w:p>
    <w:p w14:paraId="227D132E">
      <w:pPr>
        <w:pStyle w:val="6"/>
        <w:numPr>
          <w:ilvl w:val="1"/>
          <w:numId w:val="3"/>
        </w:numPr>
        <w:tabs>
          <w:tab w:val="left" w:pos="718"/>
        </w:tabs>
        <w:rPr>
          <w:lang w:val="en-IN"/>
        </w:rPr>
      </w:pPr>
      <w:r>
        <w:rPr>
          <w:lang w:val="en-IN"/>
        </w:rPr>
        <w:t>Visualized trends and early warning health insights</w:t>
      </w:r>
    </w:p>
    <w:p w14:paraId="09F5CCA2">
      <w:pPr>
        <w:pStyle w:val="6"/>
        <w:numPr>
          <w:ilvl w:val="0"/>
          <w:numId w:val="0"/>
        </w:numPr>
        <w:tabs>
          <w:tab w:val="left" w:pos="718"/>
        </w:tabs>
        <w:ind w:left="1440" w:firstLine="0"/>
        <w:rPr>
          <w:lang w:val="en-IN"/>
        </w:rPr>
      </w:pPr>
      <w:r>
        <w:rPr>
          <w:spacing w:val="-2"/>
        </w:rPr>
        <w:t>2.3 Brainstorming:</w:t>
      </w:r>
    </w:p>
    <w:p w14:paraId="32C4DBC1">
      <w:pPr>
        <w:pStyle w:val="16"/>
      </w:pPr>
    </w:p>
    <w:p w14:paraId="441941DA">
      <w:pPr>
        <w:pStyle w:val="16"/>
        <w:tabs>
          <w:tab w:val="left" w:pos="718"/>
        </w:tabs>
        <w:rPr>
          <w:lang w:val="en-IN"/>
        </w:rPr>
      </w:pPr>
      <w:r>
        <w:rPr>
          <w:lang w:val="en-IN"/>
        </w:rPr>
        <w:t>To address the challenges identified, the following ideas were generated during brainstorming:</w:t>
      </w:r>
    </w:p>
    <w:p w14:paraId="2FB3AB7A">
      <w:pPr>
        <w:pStyle w:val="6"/>
        <w:numPr>
          <w:ilvl w:val="0"/>
          <w:numId w:val="4"/>
        </w:numPr>
        <w:tabs>
          <w:tab w:val="left" w:pos="718"/>
          <w:tab w:val="clear" w:pos="720"/>
        </w:tabs>
        <w:rPr>
          <w:lang w:val="en-IN"/>
        </w:rPr>
      </w:pPr>
      <w:r>
        <w:rPr>
          <w:lang w:val="en-IN"/>
        </w:rPr>
        <w:t>AI Chat interface for health queries</w:t>
      </w:r>
    </w:p>
    <w:p w14:paraId="41B9D979">
      <w:pPr>
        <w:pStyle w:val="6"/>
        <w:numPr>
          <w:ilvl w:val="0"/>
          <w:numId w:val="4"/>
        </w:numPr>
        <w:tabs>
          <w:tab w:val="left" w:pos="718"/>
          <w:tab w:val="clear" w:pos="720"/>
        </w:tabs>
        <w:rPr>
          <w:lang w:val="en-IN"/>
        </w:rPr>
      </w:pPr>
      <w:r>
        <w:rPr>
          <w:lang w:val="en-IN"/>
        </w:rPr>
        <w:t>Disease prediction system using user-reported symptoms</w:t>
      </w:r>
    </w:p>
    <w:p w14:paraId="48496477">
      <w:pPr>
        <w:pStyle w:val="6"/>
        <w:numPr>
          <w:ilvl w:val="0"/>
          <w:numId w:val="4"/>
        </w:numPr>
        <w:tabs>
          <w:tab w:val="left" w:pos="718"/>
          <w:tab w:val="clear" w:pos="720"/>
        </w:tabs>
        <w:rPr>
          <w:lang w:val="en-IN"/>
        </w:rPr>
      </w:pPr>
      <w:r>
        <w:rPr>
          <w:lang w:val="en-IN"/>
        </w:rPr>
        <w:t>Personalized treatment plan generator</w:t>
      </w:r>
    </w:p>
    <w:p w14:paraId="4241B6E8">
      <w:pPr>
        <w:pStyle w:val="6"/>
        <w:numPr>
          <w:ilvl w:val="0"/>
          <w:numId w:val="4"/>
        </w:numPr>
        <w:tabs>
          <w:tab w:val="left" w:pos="718"/>
          <w:tab w:val="clear" w:pos="720"/>
        </w:tabs>
        <w:rPr>
          <w:lang w:val="en-IN"/>
        </w:rPr>
      </w:pPr>
      <w:r>
        <w:rPr>
          <w:lang w:val="en-IN"/>
        </w:rPr>
        <w:t>Vitals dashboard with interactive trend visualizations</w:t>
      </w:r>
    </w:p>
    <w:p w14:paraId="7C5EBEBB">
      <w:pPr>
        <w:pStyle w:val="6"/>
        <w:numPr>
          <w:ilvl w:val="0"/>
          <w:numId w:val="4"/>
        </w:numPr>
        <w:tabs>
          <w:tab w:val="left" w:pos="718"/>
          <w:tab w:val="clear" w:pos="720"/>
        </w:tabs>
        <w:rPr>
          <w:lang w:val="en-IN"/>
        </w:rPr>
      </w:pPr>
      <w:r>
        <w:rPr>
          <w:lang w:val="en-IN"/>
        </w:rPr>
        <w:t>Secure patient profile manager</w:t>
      </w:r>
    </w:p>
    <w:p w14:paraId="3125E644">
      <w:pPr>
        <w:pStyle w:val="6"/>
        <w:numPr>
          <w:ilvl w:val="0"/>
          <w:numId w:val="4"/>
        </w:numPr>
        <w:tabs>
          <w:tab w:val="left" w:pos="718"/>
          <w:tab w:val="clear" w:pos="720"/>
        </w:tabs>
        <w:rPr>
          <w:lang w:val="en-IN"/>
        </w:rPr>
      </w:pPr>
      <w:r>
        <w:rPr>
          <w:lang w:val="en-IN"/>
        </w:rPr>
        <w:t>AI prompt engine for improved medical responses</w:t>
      </w:r>
    </w:p>
    <w:p w14:paraId="3FA0813C">
      <w:pPr>
        <w:pStyle w:val="6"/>
        <w:numPr>
          <w:ilvl w:val="0"/>
          <w:numId w:val="0"/>
        </w:numPr>
        <w:tabs>
          <w:tab w:val="left" w:pos="718"/>
        </w:tabs>
        <w:ind w:left="720" w:firstLine="0"/>
        <w:rPr>
          <w:lang w:val="en-IN"/>
        </w:rPr>
      </w:pPr>
    </w:p>
    <w:p w14:paraId="53A85DA0">
      <w:pPr>
        <w:pStyle w:val="16"/>
        <w:tabs>
          <w:tab w:val="left" w:pos="718"/>
        </w:tabs>
        <w:ind w:left="718" w:firstLine="0"/>
      </w:pPr>
    </w:p>
    <w:p w14:paraId="5FC852C8">
      <w:pPr>
        <w:pStyle w:val="2"/>
        <w:numPr>
          <w:ilvl w:val="0"/>
          <w:numId w:val="1"/>
        </w:numPr>
        <w:tabs>
          <w:tab w:val="left" w:pos="359"/>
        </w:tabs>
        <w:ind w:left="359" w:hanging="359"/>
        <w:rPr>
          <w:b w:val="0"/>
        </w:rPr>
      </w:pPr>
      <w:r>
        <w:t>REQUIREMENT</w:t>
      </w:r>
      <w:r>
        <w:rPr>
          <w:spacing w:val="-11"/>
        </w:rPr>
        <w:t xml:space="preserve"> </w:t>
      </w:r>
      <w:r>
        <w:rPr>
          <w:spacing w:val="-2"/>
        </w:rPr>
        <w:t>ANALYSIS</w:t>
      </w:r>
    </w:p>
    <w:p w14:paraId="5D007C83">
      <w:pPr>
        <w:pStyle w:val="16"/>
        <w:numPr>
          <w:ilvl w:val="1"/>
          <w:numId w:val="1"/>
        </w:numPr>
        <w:tabs>
          <w:tab w:val="left" w:pos="718"/>
        </w:tabs>
        <w:spacing w:before="126" w:after="0"/>
        <w:ind w:left="718" w:hanging="358"/>
      </w:pPr>
      <w:r>
        <w:t>Customer</w:t>
      </w:r>
      <w:r>
        <w:rPr>
          <w:spacing w:val="-8"/>
        </w:rPr>
        <w:t xml:space="preserve"> </w:t>
      </w:r>
      <w:r>
        <w:t>Journey</w:t>
      </w:r>
      <w:r>
        <w:rPr>
          <w:spacing w:val="-7"/>
        </w:rPr>
        <w:t xml:space="preserve"> </w:t>
      </w:r>
      <w:r>
        <w:rPr>
          <w:spacing w:val="-5"/>
        </w:rPr>
        <w:t>map:</w:t>
      </w:r>
    </w:p>
    <w:p w14:paraId="2AC5224A">
      <w:pPr>
        <w:pStyle w:val="16"/>
        <w:tabs>
          <w:tab w:val="left" w:pos="718"/>
        </w:tabs>
        <w:spacing w:before="126" w:after="0"/>
        <w:rPr>
          <w:spacing w:val="-5"/>
          <w:lang w:val="en-IN"/>
        </w:rPr>
      </w:pPr>
      <w:r>
        <w:rPr>
          <w:spacing w:val="-5"/>
        </w:rPr>
        <w:t xml:space="preserve"> </w:t>
      </w:r>
      <w:r>
        <w:rPr>
          <w:b/>
          <w:bCs/>
          <w:spacing w:val="-5"/>
          <w:lang w:val="en-IN"/>
        </w:rPr>
        <w:t>Stage 1: Discover HealthAI</w:t>
      </w:r>
    </w:p>
    <w:p w14:paraId="247F4589">
      <w:pPr>
        <w:pStyle w:val="16"/>
        <w:numPr>
          <w:ilvl w:val="0"/>
          <w:numId w:val="5"/>
        </w:numPr>
        <w:tabs>
          <w:tab w:val="left" w:pos="718"/>
          <w:tab w:val="clear" w:pos="720"/>
        </w:tabs>
        <w:spacing w:before="126" w:after="0"/>
        <w:rPr>
          <w:spacing w:val="-5"/>
          <w:lang w:val="en-IN"/>
        </w:rPr>
      </w:pPr>
      <w:r>
        <w:rPr>
          <w:b/>
          <w:bCs/>
          <w:spacing w:val="-5"/>
          <w:lang w:val="en-IN"/>
        </w:rPr>
        <w:t>Goal</w:t>
      </w:r>
      <w:r>
        <w:rPr>
          <w:spacing w:val="-5"/>
          <w:lang w:val="en-IN"/>
        </w:rPr>
        <w:t>: Understand what the assistant offers.</w:t>
      </w:r>
    </w:p>
    <w:p w14:paraId="18BDE0A4">
      <w:pPr>
        <w:pStyle w:val="16"/>
        <w:numPr>
          <w:ilvl w:val="0"/>
          <w:numId w:val="5"/>
        </w:numPr>
        <w:tabs>
          <w:tab w:val="left" w:pos="718"/>
          <w:tab w:val="clear" w:pos="720"/>
        </w:tabs>
        <w:spacing w:before="126" w:after="0"/>
        <w:rPr>
          <w:spacing w:val="-5"/>
          <w:lang w:val="en-IN"/>
        </w:rPr>
      </w:pPr>
      <w:r>
        <w:rPr>
          <w:b/>
          <w:bCs/>
          <w:spacing w:val="-5"/>
          <w:lang w:val="en-IN"/>
        </w:rPr>
        <w:t>Action</w:t>
      </w:r>
      <w:r>
        <w:rPr>
          <w:spacing w:val="-5"/>
          <w:lang w:val="en-IN"/>
        </w:rPr>
        <w:t>: Opens the HealthAI web app.</w:t>
      </w:r>
    </w:p>
    <w:p w14:paraId="6237120F">
      <w:pPr>
        <w:pStyle w:val="16"/>
        <w:numPr>
          <w:ilvl w:val="0"/>
          <w:numId w:val="5"/>
        </w:numPr>
        <w:tabs>
          <w:tab w:val="left" w:pos="718"/>
          <w:tab w:val="clear" w:pos="720"/>
        </w:tabs>
        <w:spacing w:before="126" w:after="0"/>
        <w:rPr>
          <w:spacing w:val="-5"/>
          <w:lang w:val="en-IN"/>
        </w:rPr>
      </w:pPr>
      <w:r>
        <w:rPr>
          <w:b/>
          <w:bCs/>
          <w:spacing w:val="-5"/>
          <w:lang w:val="en-IN"/>
        </w:rPr>
        <w:t>Experience</w:t>
      </w:r>
      <w:r>
        <w:rPr>
          <w:spacing w:val="-5"/>
          <w:lang w:val="en-IN"/>
        </w:rPr>
        <w:t>: Sees prompt to try AI assistant for health related commands to help.</w:t>
      </w:r>
    </w:p>
    <w:p w14:paraId="0CDFEC8B">
      <w:pPr>
        <w:pStyle w:val="16"/>
        <w:numPr>
          <w:ilvl w:val="0"/>
          <w:numId w:val="5"/>
        </w:numPr>
        <w:tabs>
          <w:tab w:val="left" w:pos="718"/>
          <w:tab w:val="clear" w:pos="720"/>
        </w:tabs>
        <w:spacing w:before="126" w:after="0"/>
        <w:rPr>
          <w:spacing w:val="-5"/>
          <w:lang w:val="en-IN"/>
        </w:rPr>
      </w:pPr>
      <w:r>
        <w:rPr>
          <w:b/>
          <w:bCs/>
          <w:spacing w:val="-5"/>
          <w:lang w:val="en-IN"/>
        </w:rPr>
        <w:t>Pain Point</w:t>
      </w:r>
      <w:r>
        <w:rPr>
          <w:spacing w:val="-5"/>
          <w:lang w:val="en-IN"/>
        </w:rPr>
        <w:t>: Overwhelmed by options.</w:t>
      </w:r>
    </w:p>
    <w:p w14:paraId="660929B9">
      <w:pPr>
        <w:pStyle w:val="16"/>
        <w:numPr>
          <w:ilvl w:val="0"/>
          <w:numId w:val="5"/>
        </w:numPr>
        <w:tabs>
          <w:tab w:val="left" w:pos="718"/>
          <w:tab w:val="clear" w:pos="720"/>
        </w:tabs>
        <w:spacing w:before="126" w:after="0"/>
        <w:rPr>
          <w:spacing w:val="-5"/>
          <w:lang w:val="en-IN"/>
        </w:rPr>
      </w:pPr>
      <w:r>
        <w:rPr>
          <w:b/>
          <w:bCs/>
          <w:spacing w:val="-5"/>
          <w:lang w:val="en-IN"/>
        </w:rPr>
        <w:t>Opportunity</w:t>
      </w:r>
      <w:r>
        <w:rPr>
          <w:spacing w:val="-5"/>
          <w:lang w:val="en-IN"/>
        </w:rPr>
        <w:t>: Provide short guided demo or onboarding screen.</w:t>
      </w:r>
    </w:p>
    <w:p w14:paraId="15A779F0">
      <w:pPr>
        <w:pStyle w:val="16"/>
        <w:tabs>
          <w:tab w:val="left" w:pos="718"/>
        </w:tabs>
        <w:spacing w:before="126" w:after="0"/>
        <w:rPr>
          <w:spacing w:val="-5"/>
          <w:lang w:val="en-IN"/>
        </w:rPr>
      </w:pPr>
      <w:r>
        <w:rPr>
          <w:b/>
          <w:bCs/>
          <w:spacing w:val="-5"/>
          <w:lang w:val="en-IN"/>
        </w:rPr>
        <w:t>Stage 2: Ask Questions</w:t>
      </w:r>
    </w:p>
    <w:p w14:paraId="597021DB">
      <w:pPr>
        <w:pStyle w:val="16"/>
        <w:numPr>
          <w:ilvl w:val="0"/>
          <w:numId w:val="6"/>
        </w:numPr>
        <w:tabs>
          <w:tab w:val="left" w:pos="718"/>
          <w:tab w:val="clear" w:pos="720"/>
        </w:tabs>
        <w:spacing w:before="126" w:after="0"/>
        <w:rPr>
          <w:spacing w:val="-5"/>
          <w:lang w:val="en-IN"/>
        </w:rPr>
      </w:pPr>
      <w:r>
        <w:rPr>
          <w:b/>
          <w:bCs/>
          <w:spacing w:val="-5"/>
          <w:lang w:val="en-IN"/>
        </w:rPr>
        <w:t>Goal</w:t>
      </w:r>
      <w:r>
        <w:rPr>
          <w:spacing w:val="-5"/>
          <w:lang w:val="en-IN"/>
        </w:rPr>
        <w:t>: Receive medical insights.</w:t>
      </w:r>
    </w:p>
    <w:p w14:paraId="13236D77">
      <w:pPr>
        <w:pStyle w:val="16"/>
        <w:numPr>
          <w:ilvl w:val="0"/>
          <w:numId w:val="6"/>
        </w:numPr>
        <w:tabs>
          <w:tab w:val="left" w:pos="718"/>
          <w:tab w:val="clear" w:pos="720"/>
        </w:tabs>
        <w:spacing w:before="126" w:after="0"/>
        <w:rPr>
          <w:spacing w:val="-5"/>
          <w:lang w:val="en-IN"/>
        </w:rPr>
      </w:pPr>
      <w:r>
        <w:rPr>
          <w:b/>
          <w:bCs/>
          <w:spacing w:val="-5"/>
          <w:lang w:val="en-IN"/>
        </w:rPr>
        <w:t>Action</w:t>
      </w:r>
      <w:r>
        <w:rPr>
          <w:spacing w:val="-5"/>
          <w:lang w:val="en-IN"/>
        </w:rPr>
        <w:t>: Types symptoms or medical query.</w:t>
      </w:r>
    </w:p>
    <w:p w14:paraId="4578C9E0">
      <w:pPr>
        <w:pStyle w:val="16"/>
        <w:numPr>
          <w:ilvl w:val="0"/>
          <w:numId w:val="6"/>
        </w:numPr>
        <w:tabs>
          <w:tab w:val="left" w:pos="718"/>
          <w:tab w:val="clear" w:pos="720"/>
        </w:tabs>
        <w:spacing w:before="126" w:after="0"/>
        <w:rPr>
          <w:spacing w:val="-5"/>
          <w:lang w:val="en-IN"/>
        </w:rPr>
      </w:pPr>
      <w:r>
        <w:rPr>
          <w:b/>
          <w:bCs/>
          <w:spacing w:val="-5"/>
          <w:lang w:val="en-IN"/>
        </w:rPr>
        <w:t>Experience</w:t>
      </w:r>
      <w:r>
        <w:rPr>
          <w:spacing w:val="-5"/>
          <w:lang w:val="en-IN"/>
        </w:rPr>
        <w:t>: Receives AI-generated tips and visual insights.</w:t>
      </w:r>
    </w:p>
    <w:p w14:paraId="6C0C91B2">
      <w:pPr>
        <w:pStyle w:val="16"/>
        <w:numPr>
          <w:ilvl w:val="0"/>
          <w:numId w:val="6"/>
        </w:numPr>
        <w:tabs>
          <w:tab w:val="left" w:pos="718"/>
          <w:tab w:val="clear" w:pos="720"/>
        </w:tabs>
        <w:spacing w:before="126" w:after="0"/>
        <w:rPr>
          <w:spacing w:val="-5"/>
          <w:lang w:val="en-IN"/>
        </w:rPr>
      </w:pPr>
      <w:r>
        <w:rPr>
          <w:b/>
          <w:bCs/>
          <w:spacing w:val="-5"/>
          <w:lang w:val="en-IN"/>
        </w:rPr>
        <w:t>Pain Point</w:t>
      </w:r>
      <w:r>
        <w:rPr>
          <w:spacing w:val="-5"/>
          <w:lang w:val="en-IN"/>
        </w:rPr>
        <w:t>: Worried about AI accuracy.</w:t>
      </w:r>
    </w:p>
    <w:p w14:paraId="080068F4">
      <w:pPr>
        <w:pStyle w:val="16"/>
        <w:numPr>
          <w:ilvl w:val="0"/>
          <w:numId w:val="6"/>
        </w:numPr>
        <w:tabs>
          <w:tab w:val="left" w:pos="718"/>
          <w:tab w:val="clear" w:pos="720"/>
        </w:tabs>
        <w:spacing w:before="126" w:after="0"/>
        <w:rPr>
          <w:spacing w:val="-5"/>
          <w:lang w:val="en-IN"/>
        </w:rPr>
      </w:pPr>
      <w:r>
        <w:rPr>
          <w:b/>
          <w:bCs/>
          <w:spacing w:val="-5"/>
          <w:lang w:val="en-IN"/>
        </w:rPr>
        <w:t>Opportunity</w:t>
      </w:r>
      <w:r>
        <w:rPr>
          <w:spacing w:val="-5"/>
          <w:lang w:val="en-IN"/>
        </w:rPr>
        <w:t>: Show credibility sources (LLM disclaimer).</w:t>
      </w:r>
    </w:p>
    <w:p w14:paraId="14CF2B95">
      <w:pPr>
        <w:pStyle w:val="16"/>
        <w:tabs>
          <w:tab w:val="left" w:pos="718"/>
        </w:tabs>
        <w:spacing w:before="126" w:after="0"/>
        <w:rPr>
          <w:spacing w:val="-5"/>
          <w:lang w:val="en-IN"/>
        </w:rPr>
      </w:pPr>
      <w:r>
        <w:rPr>
          <w:b/>
          <w:bCs/>
          <w:spacing w:val="-5"/>
          <w:lang w:val="en-IN"/>
        </w:rPr>
        <w:t>Stage 3: Predict Disease</w:t>
      </w:r>
    </w:p>
    <w:p w14:paraId="422C0BB8">
      <w:pPr>
        <w:pStyle w:val="16"/>
        <w:numPr>
          <w:ilvl w:val="0"/>
          <w:numId w:val="7"/>
        </w:numPr>
        <w:tabs>
          <w:tab w:val="left" w:pos="718"/>
          <w:tab w:val="clear" w:pos="720"/>
        </w:tabs>
        <w:spacing w:before="126" w:after="0"/>
        <w:rPr>
          <w:spacing w:val="-5"/>
          <w:lang w:val="en-IN"/>
        </w:rPr>
      </w:pPr>
      <w:r>
        <w:rPr>
          <w:b/>
          <w:bCs/>
          <w:spacing w:val="-5"/>
          <w:lang w:val="en-IN"/>
        </w:rPr>
        <w:t>Goal</w:t>
      </w:r>
      <w:r>
        <w:rPr>
          <w:spacing w:val="-5"/>
          <w:lang w:val="en-IN"/>
        </w:rPr>
        <w:t>: Learn possible conditions.</w:t>
      </w:r>
    </w:p>
    <w:p w14:paraId="5FC1BEDB">
      <w:pPr>
        <w:pStyle w:val="16"/>
        <w:numPr>
          <w:ilvl w:val="0"/>
          <w:numId w:val="7"/>
        </w:numPr>
        <w:tabs>
          <w:tab w:val="left" w:pos="718"/>
          <w:tab w:val="clear" w:pos="720"/>
        </w:tabs>
        <w:spacing w:before="126" w:after="0"/>
        <w:rPr>
          <w:spacing w:val="-5"/>
          <w:lang w:val="en-IN"/>
        </w:rPr>
      </w:pPr>
      <w:r>
        <w:rPr>
          <w:b/>
          <w:bCs/>
          <w:spacing w:val="-5"/>
          <w:lang w:val="en-IN"/>
        </w:rPr>
        <w:t>Action</w:t>
      </w:r>
      <w:r>
        <w:rPr>
          <w:spacing w:val="-5"/>
          <w:lang w:val="en-IN"/>
        </w:rPr>
        <w:t>: Uses disease predictor form.</w:t>
      </w:r>
    </w:p>
    <w:p w14:paraId="6E96664F">
      <w:pPr>
        <w:pStyle w:val="16"/>
        <w:numPr>
          <w:ilvl w:val="0"/>
          <w:numId w:val="7"/>
        </w:numPr>
        <w:tabs>
          <w:tab w:val="left" w:pos="718"/>
          <w:tab w:val="clear" w:pos="720"/>
        </w:tabs>
        <w:spacing w:before="126" w:after="0"/>
        <w:rPr>
          <w:spacing w:val="-5"/>
          <w:lang w:val="en-IN"/>
        </w:rPr>
      </w:pPr>
      <w:r>
        <w:rPr>
          <w:b/>
          <w:bCs/>
          <w:spacing w:val="-5"/>
          <w:lang w:val="en-IN"/>
        </w:rPr>
        <w:t>Experience</w:t>
      </w:r>
      <w:r>
        <w:rPr>
          <w:spacing w:val="-5"/>
          <w:lang w:val="en-IN"/>
        </w:rPr>
        <w:t>: Feels empowered and involved.</w:t>
      </w:r>
    </w:p>
    <w:p w14:paraId="1270DCB4">
      <w:pPr>
        <w:pStyle w:val="16"/>
        <w:numPr>
          <w:ilvl w:val="0"/>
          <w:numId w:val="7"/>
        </w:numPr>
        <w:tabs>
          <w:tab w:val="left" w:pos="718"/>
          <w:tab w:val="clear" w:pos="720"/>
        </w:tabs>
        <w:spacing w:before="126" w:after="0"/>
        <w:rPr>
          <w:spacing w:val="-5"/>
          <w:lang w:val="en-IN"/>
        </w:rPr>
      </w:pPr>
      <w:r>
        <w:rPr>
          <w:b/>
          <w:bCs/>
          <w:spacing w:val="-5"/>
          <w:lang w:val="en-IN"/>
        </w:rPr>
        <w:t>Pain Point</w:t>
      </w:r>
      <w:r>
        <w:rPr>
          <w:spacing w:val="-5"/>
          <w:lang w:val="en-IN"/>
        </w:rPr>
        <w:t>: May not understand medical terms.</w:t>
      </w:r>
    </w:p>
    <w:p w14:paraId="2CEBBB51">
      <w:pPr>
        <w:pStyle w:val="16"/>
        <w:numPr>
          <w:ilvl w:val="0"/>
          <w:numId w:val="7"/>
        </w:numPr>
        <w:tabs>
          <w:tab w:val="left" w:pos="718"/>
          <w:tab w:val="clear" w:pos="720"/>
        </w:tabs>
        <w:spacing w:before="126" w:after="0"/>
        <w:rPr>
          <w:spacing w:val="-5"/>
          <w:lang w:val="en-IN"/>
        </w:rPr>
      </w:pPr>
      <w:r>
        <w:rPr>
          <w:b/>
          <w:bCs/>
          <w:spacing w:val="-5"/>
          <w:lang w:val="en-IN"/>
        </w:rPr>
        <w:t>Opportunity</w:t>
      </w:r>
      <w:r>
        <w:rPr>
          <w:spacing w:val="-5"/>
          <w:lang w:val="en-IN"/>
        </w:rPr>
        <w:t>: Offer layman-friendly output with follow-up steps.</w:t>
      </w:r>
    </w:p>
    <w:p w14:paraId="0B82A8C6">
      <w:pPr>
        <w:pStyle w:val="16"/>
        <w:tabs>
          <w:tab w:val="left" w:pos="718"/>
        </w:tabs>
        <w:spacing w:before="126" w:after="0"/>
        <w:rPr>
          <w:spacing w:val="-5"/>
          <w:lang w:val="en-IN"/>
        </w:rPr>
      </w:pPr>
      <w:r>
        <w:rPr>
          <w:b/>
          <w:bCs/>
          <w:spacing w:val="-5"/>
          <w:lang w:val="en-IN"/>
        </w:rPr>
        <w:t>Stage 4: Generate Treatment Plan</w:t>
      </w:r>
    </w:p>
    <w:p w14:paraId="66E4B0B6">
      <w:pPr>
        <w:pStyle w:val="16"/>
        <w:numPr>
          <w:ilvl w:val="0"/>
          <w:numId w:val="8"/>
        </w:numPr>
        <w:tabs>
          <w:tab w:val="left" w:pos="718"/>
          <w:tab w:val="clear" w:pos="720"/>
        </w:tabs>
        <w:spacing w:before="126" w:after="0"/>
        <w:rPr>
          <w:spacing w:val="-5"/>
          <w:lang w:val="en-IN"/>
        </w:rPr>
      </w:pPr>
      <w:r>
        <w:rPr>
          <w:b/>
          <w:bCs/>
          <w:spacing w:val="-5"/>
          <w:lang w:val="en-IN"/>
        </w:rPr>
        <w:t>Goal</w:t>
      </w:r>
      <w:r>
        <w:rPr>
          <w:spacing w:val="-5"/>
          <w:lang w:val="en-IN"/>
        </w:rPr>
        <w:t>: Get actionable advice.</w:t>
      </w:r>
    </w:p>
    <w:p w14:paraId="05061E3E">
      <w:pPr>
        <w:pStyle w:val="16"/>
        <w:numPr>
          <w:ilvl w:val="0"/>
          <w:numId w:val="8"/>
        </w:numPr>
        <w:tabs>
          <w:tab w:val="left" w:pos="718"/>
          <w:tab w:val="clear" w:pos="720"/>
        </w:tabs>
        <w:spacing w:before="126" w:after="0"/>
        <w:rPr>
          <w:spacing w:val="-5"/>
          <w:lang w:val="en-IN"/>
        </w:rPr>
      </w:pPr>
      <w:r>
        <w:rPr>
          <w:b/>
          <w:bCs/>
          <w:spacing w:val="-5"/>
          <w:lang w:val="en-IN"/>
        </w:rPr>
        <w:t>Action</w:t>
      </w:r>
      <w:r>
        <w:rPr>
          <w:spacing w:val="-5"/>
          <w:lang w:val="en-IN"/>
        </w:rPr>
        <w:t>: Enters known diagnosis.</w:t>
      </w:r>
    </w:p>
    <w:p w14:paraId="2C403528">
      <w:pPr>
        <w:pStyle w:val="16"/>
        <w:numPr>
          <w:ilvl w:val="0"/>
          <w:numId w:val="8"/>
        </w:numPr>
        <w:tabs>
          <w:tab w:val="left" w:pos="718"/>
          <w:tab w:val="clear" w:pos="720"/>
        </w:tabs>
        <w:spacing w:before="126" w:after="0"/>
        <w:rPr>
          <w:spacing w:val="-5"/>
          <w:lang w:val="en-IN"/>
        </w:rPr>
      </w:pPr>
      <w:r>
        <w:rPr>
          <w:b/>
          <w:bCs/>
          <w:spacing w:val="-5"/>
          <w:lang w:val="en-IN"/>
        </w:rPr>
        <w:t>Experience</w:t>
      </w:r>
      <w:r>
        <w:rPr>
          <w:spacing w:val="-5"/>
          <w:lang w:val="en-IN"/>
        </w:rPr>
        <w:t>: Gets confirmation but no clear follow-up.</w:t>
      </w:r>
    </w:p>
    <w:p w14:paraId="0DB469C3">
      <w:pPr>
        <w:pStyle w:val="16"/>
        <w:numPr>
          <w:ilvl w:val="0"/>
          <w:numId w:val="8"/>
        </w:numPr>
        <w:tabs>
          <w:tab w:val="left" w:pos="718"/>
          <w:tab w:val="clear" w:pos="720"/>
        </w:tabs>
        <w:spacing w:before="126" w:after="0"/>
        <w:rPr>
          <w:spacing w:val="-5"/>
          <w:lang w:val="en-IN"/>
        </w:rPr>
      </w:pPr>
      <w:r>
        <w:rPr>
          <w:b/>
          <w:bCs/>
          <w:spacing w:val="-5"/>
          <w:lang w:val="en-IN"/>
        </w:rPr>
        <w:t>Pain Point</w:t>
      </w:r>
      <w:r>
        <w:rPr>
          <w:spacing w:val="-5"/>
          <w:lang w:val="en-IN"/>
        </w:rPr>
        <w:t>: Seeks personalized guidance.</w:t>
      </w:r>
    </w:p>
    <w:p w14:paraId="09AAC0F0">
      <w:pPr>
        <w:pStyle w:val="16"/>
        <w:numPr>
          <w:ilvl w:val="0"/>
          <w:numId w:val="8"/>
        </w:numPr>
        <w:tabs>
          <w:tab w:val="left" w:pos="718"/>
          <w:tab w:val="clear" w:pos="720"/>
        </w:tabs>
        <w:spacing w:before="126" w:after="0"/>
        <w:rPr>
          <w:spacing w:val="-5"/>
          <w:lang w:val="en-IN"/>
        </w:rPr>
      </w:pPr>
      <w:r>
        <w:rPr>
          <w:b/>
          <w:bCs/>
          <w:spacing w:val="-5"/>
          <w:lang w:val="en-IN"/>
        </w:rPr>
        <w:t>Opportunity</w:t>
      </w:r>
      <w:r>
        <w:rPr>
          <w:spacing w:val="-5"/>
          <w:lang w:val="en-IN"/>
        </w:rPr>
        <w:t>: Suggest lifestyle changes and when to consult a doctor.</w:t>
      </w:r>
    </w:p>
    <w:p w14:paraId="1FEDAF2A">
      <w:pPr>
        <w:pStyle w:val="16"/>
        <w:tabs>
          <w:tab w:val="left" w:pos="718"/>
        </w:tabs>
        <w:spacing w:before="126" w:after="0"/>
        <w:rPr>
          <w:spacing w:val="-5"/>
          <w:lang w:val="en-IN"/>
        </w:rPr>
      </w:pPr>
      <w:r>
        <w:rPr>
          <w:b/>
          <w:bCs/>
          <w:spacing w:val="-5"/>
          <w:lang w:val="en-IN"/>
        </w:rPr>
        <w:t>Stage 5: Analyze Health Trends</w:t>
      </w:r>
    </w:p>
    <w:p w14:paraId="1518777F">
      <w:pPr>
        <w:pStyle w:val="16"/>
        <w:numPr>
          <w:ilvl w:val="0"/>
          <w:numId w:val="9"/>
        </w:numPr>
        <w:tabs>
          <w:tab w:val="left" w:pos="718"/>
          <w:tab w:val="clear" w:pos="720"/>
        </w:tabs>
        <w:spacing w:before="126" w:after="0"/>
        <w:rPr>
          <w:spacing w:val="-5"/>
          <w:lang w:val="en-IN"/>
        </w:rPr>
      </w:pPr>
      <w:r>
        <w:rPr>
          <w:b/>
          <w:bCs/>
          <w:spacing w:val="-5"/>
          <w:lang w:val="en-IN"/>
        </w:rPr>
        <w:t>Goal</w:t>
      </w:r>
      <w:r>
        <w:rPr>
          <w:spacing w:val="-5"/>
          <w:lang w:val="en-IN"/>
        </w:rPr>
        <w:t>: Monitor metrics like BP, HR, sugar.</w:t>
      </w:r>
    </w:p>
    <w:p w14:paraId="3E40D5C4">
      <w:pPr>
        <w:pStyle w:val="16"/>
        <w:numPr>
          <w:ilvl w:val="0"/>
          <w:numId w:val="9"/>
        </w:numPr>
        <w:tabs>
          <w:tab w:val="left" w:pos="718"/>
          <w:tab w:val="clear" w:pos="720"/>
        </w:tabs>
        <w:spacing w:before="126" w:after="0"/>
        <w:rPr>
          <w:spacing w:val="-5"/>
          <w:lang w:val="en-IN"/>
        </w:rPr>
      </w:pPr>
      <w:r>
        <w:rPr>
          <w:b/>
          <w:bCs/>
          <w:spacing w:val="-5"/>
          <w:lang w:val="en-IN"/>
        </w:rPr>
        <w:t>Action</w:t>
      </w:r>
      <w:r>
        <w:rPr>
          <w:spacing w:val="-5"/>
          <w:lang w:val="en-IN"/>
        </w:rPr>
        <w:t>: Views Health Analytics dashboard.</w:t>
      </w:r>
    </w:p>
    <w:p w14:paraId="2DB705F8">
      <w:pPr>
        <w:pStyle w:val="16"/>
        <w:numPr>
          <w:ilvl w:val="0"/>
          <w:numId w:val="9"/>
        </w:numPr>
        <w:tabs>
          <w:tab w:val="left" w:pos="718"/>
          <w:tab w:val="clear" w:pos="720"/>
        </w:tabs>
        <w:spacing w:before="126" w:after="0"/>
        <w:rPr>
          <w:spacing w:val="-5"/>
          <w:lang w:val="en-IN"/>
        </w:rPr>
      </w:pPr>
      <w:r>
        <w:rPr>
          <w:b/>
          <w:bCs/>
          <w:spacing w:val="-5"/>
          <w:lang w:val="en-IN"/>
        </w:rPr>
        <w:t>Experience</w:t>
      </w:r>
      <w:r>
        <w:rPr>
          <w:spacing w:val="-5"/>
          <w:lang w:val="en-IN"/>
        </w:rPr>
        <w:t>: Personalized experience improves over time.</w:t>
      </w:r>
    </w:p>
    <w:p w14:paraId="338F1F51">
      <w:pPr>
        <w:pStyle w:val="16"/>
        <w:numPr>
          <w:ilvl w:val="0"/>
          <w:numId w:val="9"/>
        </w:numPr>
        <w:tabs>
          <w:tab w:val="left" w:pos="718"/>
          <w:tab w:val="clear" w:pos="720"/>
        </w:tabs>
        <w:spacing w:before="126" w:after="0"/>
        <w:rPr>
          <w:spacing w:val="-5"/>
          <w:lang w:val="en-IN"/>
        </w:rPr>
      </w:pPr>
      <w:r>
        <w:rPr>
          <w:b/>
          <w:bCs/>
          <w:spacing w:val="-5"/>
          <w:lang w:val="en-IN"/>
        </w:rPr>
        <w:t>Pain Point</w:t>
      </w:r>
      <w:r>
        <w:rPr>
          <w:spacing w:val="-5"/>
          <w:lang w:val="en-IN"/>
        </w:rPr>
        <w:t>: Confused by raw data.</w:t>
      </w:r>
    </w:p>
    <w:p w14:paraId="2226D633">
      <w:pPr>
        <w:pStyle w:val="16"/>
        <w:numPr>
          <w:ilvl w:val="0"/>
          <w:numId w:val="9"/>
        </w:numPr>
        <w:tabs>
          <w:tab w:val="left" w:pos="718"/>
          <w:tab w:val="clear" w:pos="720"/>
        </w:tabs>
        <w:spacing w:before="126" w:after="0"/>
        <w:rPr>
          <w:spacing w:val="-5"/>
          <w:lang w:val="en-IN"/>
        </w:rPr>
      </w:pPr>
      <w:r>
        <w:rPr>
          <w:b/>
          <w:bCs/>
          <w:spacing w:val="-5"/>
          <w:lang w:val="en-IN"/>
        </w:rPr>
        <w:t>Opportunity</w:t>
      </w:r>
      <w:r>
        <w:rPr>
          <w:spacing w:val="-5"/>
          <w:lang w:val="en-IN"/>
        </w:rPr>
        <w:t>: Provide AI-generated health insights and flags</w:t>
      </w:r>
    </w:p>
    <w:p w14:paraId="43BEBBC0">
      <w:pPr>
        <w:pStyle w:val="16"/>
        <w:tabs>
          <w:tab w:val="left" w:pos="718"/>
        </w:tabs>
        <w:spacing w:before="126" w:after="0"/>
        <w:ind w:left="718" w:firstLine="0"/>
      </w:pPr>
    </w:p>
    <w:p w14:paraId="2B9EEAE3">
      <w:pPr>
        <w:pStyle w:val="16"/>
        <w:numPr>
          <w:ilvl w:val="1"/>
          <w:numId w:val="1"/>
        </w:numPr>
        <w:tabs>
          <w:tab w:val="left" w:pos="718"/>
        </w:tabs>
        <w:ind w:left="718" w:hanging="358"/>
      </w:pPr>
      <w:r>
        <w:t>Solution</w:t>
      </w:r>
      <w:r>
        <w:rPr>
          <w:spacing w:val="-8"/>
        </w:rPr>
        <w:t xml:space="preserve"> </w:t>
      </w:r>
      <w:r>
        <w:rPr>
          <w:spacing w:val="-2"/>
        </w:rPr>
        <w:t>Requirement:</w:t>
      </w:r>
    </w:p>
    <w:p w14:paraId="3B0A800B">
      <w:pPr>
        <w:pStyle w:val="16"/>
        <w:tabs>
          <w:tab w:val="left" w:pos="718"/>
        </w:tabs>
        <w:rPr>
          <w:b/>
          <w:bCs/>
          <w:spacing w:val="-2"/>
          <w:lang w:val="en-IN"/>
        </w:rPr>
      </w:pPr>
      <w:r>
        <w:rPr>
          <w:spacing w:val="-2"/>
        </w:rPr>
        <w:t xml:space="preserve"> </w:t>
      </w:r>
      <w:r>
        <w:rPr>
          <w:b/>
          <w:bCs/>
          <w:spacing w:val="-2"/>
          <w:lang w:val="en-IN"/>
        </w:rPr>
        <w:t>Functional Requirements</w:t>
      </w:r>
    </w:p>
    <w:p w14:paraId="668B867A">
      <w:pPr>
        <w:pStyle w:val="16"/>
        <w:numPr>
          <w:ilvl w:val="0"/>
          <w:numId w:val="10"/>
        </w:numPr>
        <w:tabs>
          <w:tab w:val="left" w:pos="718"/>
          <w:tab w:val="clear" w:pos="720"/>
        </w:tabs>
        <w:rPr>
          <w:spacing w:val="-2"/>
          <w:lang w:val="en-IN"/>
        </w:rPr>
      </w:pPr>
      <w:r>
        <w:rPr>
          <w:spacing w:val="-2"/>
          <w:lang w:val="en-IN"/>
        </w:rPr>
        <w:t>Chat interface to interact with IBM Granite LLM.</w:t>
      </w:r>
    </w:p>
    <w:p w14:paraId="23BD51E1">
      <w:pPr>
        <w:pStyle w:val="6"/>
        <w:numPr>
          <w:ilvl w:val="0"/>
          <w:numId w:val="10"/>
        </w:numPr>
        <w:tabs>
          <w:tab w:val="left" w:pos="718"/>
          <w:tab w:val="clear" w:pos="720"/>
        </w:tabs>
        <w:rPr>
          <w:spacing w:val="-2"/>
          <w:lang w:val="en-IN"/>
        </w:rPr>
      </w:pPr>
      <w:r>
        <w:rPr>
          <w:spacing w:val="-2"/>
          <w:lang w:val="en-IN"/>
        </w:rPr>
        <w:t>Disease prediction module with symptom input</w:t>
      </w:r>
    </w:p>
    <w:p w14:paraId="74F5DEBA">
      <w:pPr>
        <w:pStyle w:val="6"/>
        <w:numPr>
          <w:ilvl w:val="0"/>
          <w:numId w:val="10"/>
        </w:numPr>
        <w:tabs>
          <w:tab w:val="left" w:pos="718"/>
          <w:tab w:val="clear" w:pos="720"/>
        </w:tabs>
        <w:rPr>
          <w:spacing w:val="-2"/>
          <w:lang w:val="en-IN"/>
        </w:rPr>
      </w:pPr>
      <w:r>
        <w:rPr>
          <w:spacing w:val="-2"/>
          <w:lang w:val="en-IN"/>
        </w:rPr>
        <w:t>Treatment plan generation</w:t>
      </w:r>
    </w:p>
    <w:p w14:paraId="41FEF45F">
      <w:pPr>
        <w:pStyle w:val="6"/>
        <w:numPr>
          <w:ilvl w:val="0"/>
          <w:numId w:val="10"/>
        </w:numPr>
        <w:tabs>
          <w:tab w:val="left" w:pos="718"/>
          <w:tab w:val="clear" w:pos="720"/>
        </w:tabs>
        <w:rPr>
          <w:spacing w:val="-2"/>
          <w:lang w:val="en-IN"/>
        </w:rPr>
      </w:pPr>
      <w:r>
        <w:rPr>
          <w:spacing w:val="-2"/>
          <w:lang w:val="en-IN"/>
        </w:rPr>
        <w:t>Health Analytics dashboard using Plotly</w:t>
      </w:r>
    </w:p>
    <w:p w14:paraId="2E53BD3A">
      <w:pPr>
        <w:pStyle w:val="6"/>
        <w:numPr>
          <w:ilvl w:val="0"/>
          <w:numId w:val="10"/>
        </w:numPr>
        <w:tabs>
          <w:tab w:val="left" w:pos="718"/>
          <w:tab w:val="clear" w:pos="720"/>
        </w:tabs>
        <w:rPr>
          <w:spacing w:val="-2"/>
          <w:lang w:val="en-IN"/>
        </w:rPr>
      </w:pPr>
      <w:r>
        <w:rPr>
          <w:spacing w:val="-2"/>
          <w:lang w:val="en-IN"/>
        </w:rPr>
        <w:t>Patient profile and vitals tracker</w:t>
      </w:r>
    </w:p>
    <w:p w14:paraId="668D6FBC">
      <w:pPr>
        <w:pStyle w:val="6"/>
        <w:numPr>
          <w:ilvl w:val="0"/>
          <w:numId w:val="10"/>
        </w:numPr>
        <w:tabs>
          <w:tab w:val="left" w:pos="718"/>
          <w:tab w:val="clear" w:pos="720"/>
        </w:tabs>
        <w:rPr>
          <w:spacing w:val="-2"/>
          <w:lang w:val="en-IN"/>
        </w:rPr>
      </w:pPr>
      <w:r>
        <w:rPr>
          <w:spacing w:val="-2"/>
          <w:lang w:val="en-IN"/>
        </w:rPr>
        <w:t>AI prompt engineering system</w:t>
      </w:r>
    </w:p>
    <w:p w14:paraId="1E1C021D">
      <w:pPr>
        <w:pStyle w:val="16"/>
        <w:numPr>
          <w:ilvl w:val="0"/>
          <w:numId w:val="0"/>
        </w:numPr>
        <w:tabs>
          <w:tab w:val="left" w:pos="718"/>
        </w:tabs>
        <w:ind w:left="720" w:firstLine="0"/>
        <w:rPr>
          <w:spacing w:val="-2"/>
          <w:lang w:val="en-IN"/>
        </w:rPr>
      </w:pPr>
    </w:p>
    <w:p w14:paraId="7A10F1FA">
      <w:pPr>
        <w:pStyle w:val="16"/>
        <w:tabs>
          <w:tab w:val="left" w:pos="718"/>
        </w:tabs>
        <w:rPr>
          <w:b/>
          <w:bCs/>
          <w:spacing w:val="-2"/>
          <w:lang w:val="en-IN"/>
        </w:rPr>
      </w:pPr>
      <w:r>
        <w:rPr>
          <w:b/>
          <w:bCs/>
          <w:spacing w:val="-2"/>
          <w:lang w:val="en-IN"/>
        </w:rPr>
        <w:t>Non-Functional Requirements</w:t>
      </w:r>
    </w:p>
    <w:p w14:paraId="1742EF06">
      <w:pPr>
        <w:pStyle w:val="6"/>
        <w:numPr>
          <w:ilvl w:val="0"/>
          <w:numId w:val="11"/>
        </w:numPr>
        <w:tabs>
          <w:tab w:val="left" w:pos="718"/>
          <w:tab w:val="clear" w:pos="720"/>
        </w:tabs>
        <w:rPr>
          <w:spacing w:val="-2"/>
          <w:lang w:val="en-IN"/>
        </w:rPr>
      </w:pPr>
      <w:r>
        <w:rPr>
          <w:spacing w:val="-2"/>
          <w:lang w:val="en-IN"/>
        </w:rPr>
        <w:t>Secure API and data handling</w:t>
      </w:r>
    </w:p>
    <w:p w14:paraId="4672F153">
      <w:pPr>
        <w:pStyle w:val="16"/>
        <w:numPr>
          <w:ilvl w:val="0"/>
          <w:numId w:val="11"/>
        </w:numPr>
        <w:tabs>
          <w:tab w:val="left" w:pos="718"/>
          <w:tab w:val="clear" w:pos="720"/>
        </w:tabs>
        <w:rPr>
          <w:spacing w:val="-2"/>
          <w:lang w:val="en-IN"/>
        </w:rPr>
      </w:pPr>
      <w:r>
        <w:rPr>
          <w:spacing w:val="-2"/>
          <w:lang w:val="en-IN"/>
        </w:rPr>
        <w:t>Response time &lt; 2s per input</w:t>
      </w:r>
    </w:p>
    <w:p w14:paraId="6A9B184D">
      <w:pPr>
        <w:pStyle w:val="6"/>
        <w:numPr>
          <w:ilvl w:val="0"/>
          <w:numId w:val="11"/>
        </w:numPr>
        <w:tabs>
          <w:tab w:val="left" w:pos="718"/>
          <w:tab w:val="clear" w:pos="720"/>
        </w:tabs>
        <w:rPr>
          <w:spacing w:val="-2"/>
          <w:lang w:val="en-IN"/>
        </w:rPr>
      </w:pPr>
      <w:r>
        <w:rPr>
          <w:spacing w:val="-2"/>
          <w:lang w:val="en-IN"/>
        </w:rPr>
        <w:t>Scalable backend with modular components</w:t>
      </w:r>
    </w:p>
    <w:p w14:paraId="1AA3ECC6">
      <w:pPr>
        <w:pStyle w:val="16"/>
        <w:numPr>
          <w:ilvl w:val="0"/>
          <w:numId w:val="11"/>
        </w:numPr>
        <w:tabs>
          <w:tab w:val="left" w:pos="718"/>
          <w:tab w:val="clear" w:pos="720"/>
        </w:tabs>
        <w:rPr>
          <w:spacing w:val="-2"/>
          <w:lang w:val="en-IN"/>
        </w:rPr>
      </w:pPr>
      <w:r>
        <w:rPr>
          <w:spacing w:val="-2"/>
          <w:lang w:val="en-IN"/>
        </w:rPr>
        <w:t>Responsive UI for mobile/desktop</w:t>
      </w:r>
    </w:p>
    <w:p w14:paraId="41B001A1">
      <w:pPr>
        <w:pStyle w:val="6"/>
        <w:numPr>
          <w:ilvl w:val="0"/>
          <w:numId w:val="11"/>
        </w:numPr>
        <w:tabs>
          <w:tab w:val="left" w:pos="718"/>
          <w:tab w:val="clear" w:pos="720"/>
        </w:tabs>
        <w:rPr>
          <w:spacing w:val="-2"/>
          <w:lang w:val="en-IN"/>
        </w:rPr>
      </w:pPr>
      <w:r>
        <w:rPr>
          <w:spacing w:val="-2"/>
          <w:lang w:val="en-IN"/>
        </w:rPr>
        <w:t>Privacy-friendly local session management</w:t>
      </w:r>
    </w:p>
    <w:p w14:paraId="571BDA0A">
      <w:pPr>
        <w:pStyle w:val="16"/>
        <w:numPr>
          <w:ilvl w:val="0"/>
          <w:numId w:val="0"/>
        </w:numPr>
        <w:tabs>
          <w:tab w:val="left" w:pos="718"/>
        </w:tabs>
        <w:ind w:left="720" w:firstLine="0"/>
        <w:rPr>
          <w:spacing w:val="-2"/>
          <w:lang w:val="en-IN"/>
        </w:rPr>
      </w:pPr>
    </w:p>
    <w:p w14:paraId="32C2CC22">
      <w:pPr>
        <w:pStyle w:val="16"/>
        <w:numPr>
          <w:ilvl w:val="1"/>
          <w:numId w:val="1"/>
        </w:numPr>
        <w:tabs>
          <w:tab w:val="left" w:pos="718"/>
        </w:tabs>
        <w:ind w:left="718" w:hanging="358"/>
      </w:pPr>
      <w:r>
        <w:t>Data</w:t>
      </w:r>
      <w:r>
        <w:rPr>
          <w:spacing w:val="-4"/>
        </w:rPr>
        <w:t xml:space="preserve"> </w:t>
      </w:r>
      <w:r>
        <w:t>Flow</w:t>
      </w:r>
      <w:r>
        <w:rPr>
          <w:spacing w:val="-4"/>
        </w:rPr>
        <w:t xml:space="preserve"> </w:t>
      </w:r>
      <w:r>
        <w:rPr>
          <w:spacing w:val="-2"/>
        </w:rPr>
        <w:t>Diagram:</w:t>
      </w:r>
    </w:p>
    <w:p w14:paraId="6940921A">
      <w:pPr>
        <w:pStyle w:val="16"/>
        <w:tabs>
          <w:tab w:val="left" w:pos="718"/>
        </w:tabs>
        <w:rPr>
          <w:lang w:val="en-IN"/>
        </w:rPr>
      </w:pPr>
      <w:r>
        <w:rPr>
          <w:b/>
          <w:bCs/>
          <w:lang w:val="en-IN"/>
        </w:rPr>
        <w:t>Level 0 – Context Level</w:t>
      </w:r>
    </w:p>
    <w:p w14:paraId="32978E83">
      <w:pPr>
        <w:pStyle w:val="16"/>
        <w:numPr>
          <w:ilvl w:val="0"/>
          <w:numId w:val="12"/>
        </w:numPr>
        <w:tabs>
          <w:tab w:val="left" w:pos="718"/>
          <w:tab w:val="clear" w:pos="720"/>
        </w:tabs>
        <w:rPr>
          <w:lang w:val="en-IN"/>
        </w:rPr>
      </w:pPr>
      <w:r>
        <w:rPr>
          <w:b/>
          <w:bCs/>
          <w:lang w:val="en-IN"/>
        </w:rPr>
        <w:t>User</w:t>
      </w:r>
      <w:r>
        <w:rPr>
          <w:lang w:val="en-IN"/>
        </w:rPr>
        <w:t xml:space="preserve"> → interacts with → </w:t>
      </w:r>
      <w:r>
        <w:rPr>
          <w:b/>
          <w:bCs/>
          <w:lang w:val="en-IN"/>
        </w:rPr>
        <w:t>HealthAI App (Streamlit)</w:t>
      </w:r>
    </w:p>
    <w:p w14:paraId="0973787F">
      <w:pPr>
        <w:pStyle w:val="16"/>
        <w:numPr>
          <w:ilvl w:val="0"/>
          <w:numId w:val="12"/>
        </w:numPr>
        <w:tabs>
          <w:tab w:val="left" w:pos="718"/>
          <w:tab w:val="clear" w:pos="720"/>
        </w:tabs>
        <w:rPr>
          <w:lang w:val="en-IN"/>
        </w:rPr>
      </w:pPr>
      <w:r>
        <w:rPr>
          <w:b/>
          <w:bCs/>
          <w:lang w:val="en-IN"/>
        </w:rPr>
        <w:t>HealthAI App (Streamlit)</w:t>
      </w:r>
      <w:r>
        <w:rPr>
          <w:lang w:val="en-IN"/>
        </w:rPr>
        <w:t xml:space="preserve"> ↔ fetches/sends data from/to:</w:t>
      </w:r>
    </w:p>
    <w:p w14:paraId="466A54DE">
      <w:pPr>
        <w:pStyle w:val="16"/>
        <w:numPr>
          <w:ilvl w:val="1"/>
          <w:numId w:val="12"/>
        </w:numPr>
        <w:tabs>
          <w:tab w:val="left" w:pos="718"/>
        </w:tabs>
        <w:rPr>
          <w:lang w:val="en-IN"/>
        </w:rPr>
      </w:pPr>
      <w:r>
        <w:rPr>
          <w:b/>
          <w:bCs/>
          <w:lang w:val="en-IN"/>
        </w:rPr>
        <w:t>IBM Granite Model</w:t>
      </w:r>
      <w:r>
        <w:rPr>
          <w:lang w:val="en-IN"/>
        </w:rPr>
        <w:t xml:space="preserve"> (Health Q&amp;A, Treatment Plan)</w:t>
      </w:r>
    </w:p>
    <w:p w14:paraId="48065724">
      <w:pPr>
        <w:pStyle w:val="16"/>
        <w:numPr>
          <w:ilvl w:val="1"/>
          <w:numId w:val="12"/>
        </w:numPr>
        <w:tabs>
          <w:tab w:val="left" w:pos="718"/>
        </w:tabs>
        <w:rPr>
          <w:lang w:val="en-IN"/>
        </w:rPr>
      </w:pPr>
      <w:r>
        <w:rPr>
          <w:lang w:val="en-IN"/>
        </w:rPr>
        <w:t xml:space="preserve"> </w:t>
      </w:r>
      <w:r>
        <w:rPr>
          <w:b/>
          <w:bCs/>
          <w:lang w:val="en-IN"/>
        </w:rPr>
        <w:t xml:space="preserve">Symptom Input </w:t>
      </w:r>
      <w:r>
        <w:rPr>
          <w:lang w:val="en-IN"/>
        </w:rPr>
        <w:t>→ Disease Prediction Engine</w:t>
      </w:r>
    </w:p>
    <w:p w14:paraId="7270EF98">
      <w:pPr>
        <w:pStyle w:val="16"/>
        <w:numPr>
          <w:ilvl w:val="1"/>
          <w:numId w:val="12"/>
        </w:numPr>
        <w:tabs>
          <w:tab w:val="left" w:pos="718"/>
        </w:tabs>
        <w:rPr>
          <w:lang w:val="en-IN"/>
        </w:rPr>
      </w:pPr>
      <w:r>
        <w:rPr>
          <w:b/>
          <w:bCs/>
          <w:lang w:val="en-IN"/>
        </w:rPr>
        <w:t xml:space="preserve">Vitals Input </w:t>
      </w:r>
      <w:r>
        <w:rPr>
          <w:lang w:val="en-IN"/>
        </w:rPr>
        <w:t>→ Analytics &amp; Visualization</w:t>
      </w:r>
    </w:p>
    <w:p w14:paraId="3C0D40C9">
      <w:pPr>
        <w:pStyle w:val="16"/>
        <w:numPr>
          <w:ilvl w:val="1"/>
          <w:numId w:val="12"/>
        </w:numPr>
        <w:tabs>
          <w:tab w:val="left" w:pos="718"/>
        </w:tabs>
        <w:rPr>
          <w:lang w:val="en-IN"/>
        </w:rPr>
      </w:pPr>
      <w:r>
        <w:rPr>
          <w:lang w:val="en-IN"/>
        </w:rPr>
        <w:t xml:space="preserve"> </w:t>
      </w:r>
      <w:r>
        <w:rPr>
          <w:b/>
          <w:bCs/>
          <w:lang w:val="en-IN"/>
        </w:rPr>
        <w:t>Session State</w:t>
      </w:r>
      <w:r>
        <w:rPr>
          <w:lang w:val="en-IN"/>
        </w:rPr>
        <w:t xml:space="preserve"> → Local Memory (No external DB)</w:t>
      </w:r>
    </w:p>
    <w:p w14:paraId="00EA6424">
      <w:pPr>
        <w:pStyle w:val="16"/>
        <w:tabs>
          <w:tab w:val="left" w:pos="718"/>
        </w:tabs>
        <w:ind w:left="718" w:firstLine="0"/>
      </w:pPr>
    </w:p>
    <w:p w14:paraId="4261D1C2">
      <w:pPr>
        <w:pStyle w:val="16"/>
        <w:numPr>
          <w:ilvl w:val="1"/>
          <w:numId w:val="1"/>
        </w:numPr>
        <w:tabs>
          <w:tab w:val="left" w:pos="718"/>
        </w:tabs>
        <w:ind w:left="718" w:hanging="358"/>
      </w:pPr>
      <w:r>
        <w:rPr>
          <w:spacing w:val="-2"/>
        </w:rPr>
        <w:t>Technology</w:t>
      </w:r>
      <w:r>
        <w:rPr>
          <w:spacing w:val="-5"/>
        </w:rPr>
        <w:t xml:space="preserve"> </w:t>
      </w:r>
      <w:r>
        <w:rPr>
          <w:spacing w:val="-2"/>
        </w:rPr>
        <w:t>Stack:</w:t>
      </w:r>
    </w:p>
    <w:p w14:paraId="724A92AF">
      <w:pPr>
        <w:pStyle w:val="16"/>
        <w:tabs>
          <w:tab w:val="left" w:pos="718"/>
        </w:tabs>
        <w:rPr>
          <w:spacing w:val="-2"/>
          <w:lang w:val="en-IN"/>
        </w:rPr>
      </w:pPr>
      <w:r>
        <w:rPr>
          <w:spacing w:val="-2"/>
        </w:rPr>
        <w:t xml:space="preserve"> </w:t>
      </w:r>
      <w:r>
        <w:rPr>
          <w:b/>
          <w:bCs/>
          <w:spacing w:val="-2"/>
          <w:lang w:val="en-IN"/>
        </w:rPr>
        <w:t>Backend</w:t>
      </w:r>
      <w:r>
        <w:rPr>
          <w:spacing w:val="-2"/>
          <w:lang w:val="en-IN"/>
        </w:rPr>
        <w:t>:</w:t>
      </w:r>
    </w:p>
    <w:p w14:paraId="56A0A9FB">
      <w:pPr>
        <w:pStyle w:val="16"/>
        <w:numPr>
          <w:ilvl w:val="0"/>
          <w:numId w:val="13"/>
        </w:numPr>
        <w:tabs>
          <w:tab w:val="left" w:pos="718"/>
          <w:tab w:val="clear" w:pos="720"/>
        </w:tabs>
        <w:rPr>
          <w:spacing w:val="-2"/>
          <w:lang w:val="en-IN"/>
        </w:rPr>
      </w:pPr>
      <w:r>
        <w:rPr>
          <w:spacing w:val="-2"/>
          <w:lang w:val="en-IN"/>
        </w:rPr>
        <w:t>Python</w:t>
      </w:r>
    </w:p>
    <w:p w14:paraId="4A6B3B64">
      <w:pPr>
        <w:pStyle w:val="16"/>
        <w:numPr>
          <w:ilvl w:val="0"/>
          <w:numId w:val="13"/>
        </w:numPr>
        <w:tabs>
          <w:tab w:val="left" w:pos="718"/>
          <w:tab w:val="clear" w:pos="720"/>
        </w:tabs>
        <w:rPr>
          <w:spacing w:val="-2"/>
          <w:lang w:val="en-IN"/>
        </w:rPr>
      </w:pPr>
      <w:r>
        <w:rPr>
          <w:spacing w:val="-2"/>
          <w:lang w:val="en-IN"/>
        </w:rPr>
        <w:t>IBM Granite via Hugging Face InterfaceClient</w:t>
      </w:r>
    </w:p>
    <w:p w14:paraId="46DDB3E0">
      <w:pPr>
        <w:pStyle w:val="16"/>
        <w:numPr>
          <w:ilvl w:val="0"/>
          <w:numId w:val="13"/>
        </w:numPr>
        <w:tabs>
          <w:tab w:val="left" w:pos="718"/>
          <w:tab w:val="clear" w:pos="720"/>
        </w:tabs>
        <w:rPr>
          <w:spacing w:val="-2"/>
          <w:lang w:val="en-IN"/>
        </w:rPr>
      </w:pPr>
      <w:r>
        <w:rPr>
          <w:spacing w:val="-2"/>
          <w:lang w:val="en-IN"/>
        </w:rPr>
        <w:t>Streamlit for Web UI</w:t>
      </w:r>
    </w:p>
    <w:p w14:paraId="71067151">
      <w:pPr>
        <w:pStyle w:val="16"/>
        <w:numPr>
          <w:ilvl w:val="0"/>
          <w:numId w:val="13"/>
        </w:numPr>
        <w:tabs>
          <w:tab w:val="left" w:pos="718"/>
          <w:tab w:val="clear" w:pos="720"/>
        </w:tabs>
        <w:rPr>
          <w:spacing w:val="-2"/>
          <w:lang w:val="en-IN"/>
        </w:rPr>
      </w:pPr>
      <w:r>
        <w:rPr>
          <w:spacing w:val="-2"/>
          <w:lang w:val="en-IN"/>
        </w:rPr>
        <w:t>Plotly for charting</w:t>
      </w:r>
    </w:p>
    <w:p w14:paraId="1E133FDE">
      <w:pPr>
        <w:pStyle w:val="16"/>
        <w:numPr>
          <w:ilvl w:val="0"/>
          <w:numId w:val="13"/>
        </w:numPr>
        <w:tabs>
          <w:tab w:val="left" w:pos="718"/>
          <w:tab w:val="clear" w:pos="720"/>
        </w:tabs>
        <w:rPr>
          <w:spacing w:val="-2"/>
          <w:lang w:val="en-IN"/>
        </w:rPr>
      </w:pPr>
      <w:r>
        <w:rPr>
          <w:spacing w:val="-2"/>
          <w:lang w:val="en-IN"/>
        </w:rPr>
        <w:t>dotenv for API key management</w:t>
      </w:r>
    </w:p>
    <w:p w14:paraId="2C0E9162">
      <w:pPr>
        <w:pStyle w:val="16"/>
        <w:tabs>
          <w:tab w:val="left" w:pos="718"/>
        </w:tabs>
        <w:ind w:left="718" w:firstLine="0"/>
      </w:pPr>
    </w:p>
    <w:p w14:paraId="0C276205">
      <w:pPr>
        <w:pStyle w:val="2"/>
        <w:numPr>
          <w:ilvl w:val="0"/>
          <w:numId w:val="1"/>
        </w:numPr>
        <w:tabs>
          <w:tab w:val="left" w:pos="359"/>
        </w:tabs>
        <w:ind w:left="359" w:hanging="359"/>
      </w:pPr>
      <w:r>
        <w:t>PROJECT</w:t>
      </w:r>
      <w:r>
        <w:rPr>
          <w:spacing w:val="-7"/>
        </w:rPr>
        <w:t xml:space="preserve"> </w:t>
      </w:r>
      <w:r>
        <w:rPr>
          <w:spacing w:val="-2"/>
        </w:rPr>
        <w:t>DESIGN</w:t>
      </w:r>
    </w:p>
    <w:p w14:paraId="579734BB">
      <w:pPr>
        <w:pStyle w:val="16"/>
        <w:numPr>
          <w:ilvl w:val="1"/>
          <w:numId w:val="1"/>
        </w:numPr>
        <w:tabs>
          <w:tab w:val="left" w:pos="718"/>
        </w:tabs>
        <w:spacing w:before="126" w:after="0"/>
        <w:ind w:left="718" w:hanging="358"/>
      </w:pPr>
      <w:r>
        <w:t>Problem</w:t>
      </w:r>
      <w:r>
        <w:rPr>
          <w:spacing w:val="-8"/>
        </w:rPr>
        <w:t xml:space="preserve"> </w:t>
      </w:r>
      <w:r>
        <w:t>Solution</w:t>
      </w:r>
      <w:r>
        <w:rPr>
          <w:spacing w:val="-7"/>
        </w:rPr>
        <w:t xml:space="preserve"> </w:t>
      </w:r>
      <w:r>
        <w:rPr>
          <w:spacing w:val="-5"/>
        </w:rPr>
        <w:t>Fit:</w:t>
      </w:r>
    </w:p>
    <w:p w14:paraId="4260F393">
      <w:pPr>
        <w:pStyle w:val="16"/>
        <w:tabs>
          <w:tab w:val="left" w:pos="718"/>
        </w:tabs>
        <w:spacing w:before="126" w:after="0"/>
        <w:rPr>
          <w:lang w:val="en-IN"/>
        </w:rPr>
      </w:pPr>
      <w:r>
        <w:rPr>
          <w:lang w:val="en-IN"/>
        </w:rPr>
        <w:t>HealthAI addresses critical access and understanding gaps in healthcare by offering personalized, AI-powered guidance via a web application. It reduces anxiety and delays in treatment decisions and simplifies complex medical data using large language models and visual tools.</w:t>
      </w:r>
    </w:p>
    <w:p w14:paraId="68D3E200">
      <w:pPr>
        <w:pStyle w:val="16"/>
        <w:numPr>
          <w:ilvl w:val="0"/>
          <w:numId w:val="0"/>
        </w:numPr>
        <w:tabs>
          <w:tab w:val="left" w:pos="718"/>
        </w:tabs>
        <w:spacing w:before="126" w:after="0"/>
        <w:ind w:left="720" w:firstLine="0"/>
        <w:rPr>
          <w:lang w:val="en-IN"/>
        </w:rPr>
      </w:pPr>
    </w:p>
    <w:p w14:paraId="71E0CE63">
      <w:pPr>
        <w:pStyle w:val="16"/>
        <w:tabs>
          <w:tab w:val="left" w:pos="718"/>
        </w:tabs>
        <w:spacing w:before="126" w:after="0"/>
        <w:ind w:left="718" w:firstLine="0"/>
      </w:pPr>
    </w:p>
    <w:p w14:paraId="1ABFB79E">
      <w:pPr>
        <w:pStyle w:val="16"/>
        <w:numPr>
          <w:ilvl w:val="1"/>
          <w:numId w:val="1"/>
        </w:numPr>
        <w:tabs>
          <w:tab w:val="left" w:pos="718"/>
        </w:tabs>
        <w:ind w:left="718" w:hanging="358"/>
      </w:pPr>
      <w:r>
        <w:t>Proposed</w:t>
      </w:r>
      <w:r>
        <w:rPr>
          <w:spacing w:val="-8"/>
        </w:rPr>
        <w:t xml:space="preserve"> </w:t>
      </w:r>
      <w:r>
        <w:rPr>
          <w:spacing w:val="-2"/>
        </w:rPr>
        <w:t>Solution:</w:t>
      </w:r>
    </w:p>
    <w:p w14:paraId="70B13C42">
      <w:pPr>
        <w:pStyle w:val="16"/>
        <w:tabs>
          <w:tab w:val="left" w:pos="718"/>
        </w:tabs>
        <w:rPr>
          <w:spacing w:val="-2"/>
          <w:lang w:val="en-IN"/>
        </w:rPr>
      </w:pPr>
      <w:r>
        <w:rPr>
          <w:spacing w:val="-2"/>
        </w:rPr>
        <w:t xml:space="preserve"> </w:t>
      </w:r>
      <w:r>
        <w:rPr>
          <w:spacing w:val="-2"/>
          <w:lang w:val="en-IN"/>
        </w:rPr>
        <w:t>A Streamlit-powered AI assistant that allows:</w:t>
      </w:r>
    </w:p>
    <w:p w14:paraId="5D43505E">
      <w:pPr>
        <w:pStyle w:val="6"/>
        <w:numPr>
          <w:ilvl w:val="0"/>
          <w:numId w:val="14"/>
        </w:numPr>
        <w:tabs>
          <w:tab w:val="left" w:pos="0"/>
        </w:tabs>
        <w:spacing w:before="38" w:after="283"/>
        <w:ind w:left="1427" w:hanging="641"/>
      </w:pPr>
      <w:r>
        <w:t>Health Q&amp;A via chat interface</w:t>
      </w:r>
    </w:p>
    <w:p w14:paraId="02635923">
      <w:pPr>
        <w:pStyle w:val="6"/>
        <w:numPr>
          <w:ilvl w:val="0"/>
          <w:numId w:val="14"/>
        </w:numPr>
        <w:tabs>
          <w:tab w:val="left" w:pos="0"/>
        </w:tabs>
        <w:spacing w:before="38" w:after="283"/>
        <w:ind w:left="1427" w:hanging="641"/>
      </w:pPr>
      <w:r>
        <w:t>Disease prediction based on symptoms</w:t>
      </w:r>
    </w:p>
    <w:p w14:paraId="6AC757D3">
      <w:pPr>
        <w:pStyle w:val="6"/>
        <w:numPr>
          <w:ilvl w:val="0"/>
          <w:numId w:val="14"/>
        </w:numPr>
        <w:tabs>
          <w:tab w:val="left" w:pos="0"/>
        </w:tabs>
        <w:spacing w:before="38" w:after="283"/>
        <w:ind w:left="1427" w:hanging="641"/>
      </w:pPr>
      <w:r>
        <w:t>Personalized treatment generation</w:t>
      </w:r>
    </w:p>
    <w:p w14:paraId="40D79B37">
      <w:pPr>
        <w:pStyle w:val="6"/>
        <w:numPr>
          <w:ilvl w:val="0"/>
          <w:numId w:val="14"/>
        </w:numPr>
        <w:tabs>
          <w:tab w:val="left" w:pos="0"/>
        </w:tabs>
        <w:spacing w:before="38" w:after="283"/>
        <w:ind w:left="1427" w:hanging="641"/>
      </w:pPr>
      <w:r>
        <w:t>Vitals trend analysis with AI insights</w:t>
      </w:r>
    </w:p>
    <w:p w14:paraId="16A365EE">
      <w:pPr>
        <w:pStyle w:val="16"/>
        <w:tabs>
          <w:tab w:val="left" w:pos="718"/>
        </w:tabs>
        <w:ind w:left="718" w:firstLine="0"/>
      </w:pPr>
    </w:p>
    <w:p w14:paraId="46F6A9BC">
      <w:pPr>
        <w:pStyle w:val="2"/>
        <w:numPr>
          <w:ilvl w:val="0"/>
          <w:numId w:val="1"/>
        </w:numPr>
        <w:tabs>
          <w:tab w:val="left" w:pos="359"/>
        </w:tabs>
        <w:ind w:left="359" w:hanging="359"/>
      </w:pPr>
      <w:r>
        <w:t>PROJECT</w:t>
      </w:r>
      <w:r>
        <w:rPr>
          <w:spacing w:val="-6"/>
        </w:rPr>
        <w:t xml:space="preserve"> </w:t>
      </w:r>
      <w:r>
        <w:t>PLANNING</w:t>
      </w:r>
      <w:r>
        <w:rPr>
          <w:spacing w:val="-5"/>
        </w:rPr>
        <w:t xml:space="preserve"> </w:t>
      </w:r>
      <w:r>
        <w:t>&amp;</w:t>
      </w:r>
      <w:r>
        <w:rPr>
          <w:spacing w:val="-5"/>
        </w:rPr>
        <w:t xml:space="preserve"> </w:t>
      </w:r>
      <w:r>
        <w:rPr>
          <w:spacing w:val="-2"/>
        </w:rPr>
        <w:t>SCHEDULING</w:t>
      </w:r>
    </w:p>
    <w:p w14:paraId="05DE56B9">
      <w:pPr>
        <w:pStyle w:val="16"/>
        <w:numPr>
          <w:ilvl w:val="1"/>
          <w:numId w:val="1"/>
        </w:numPr>
        <w:tabs>
          <w:tab w:val="left" w:pos="718"/>
        </w:tabs>
        <w:spacing w:before="127" w:after="0"/>
        <w:ind w:left="718" w:hanging="358"/>
      </w:pPr>
      <w:r>
        <w:t>Project</w:t>
      </w:r>
      <w:r>
        <w:rPr>
          <w:spacing w:val="-7"/>
        </w:rPr>
        <w:t xml:space="preserve"> </w:t>
      </w:r>
      <w:r>
        <w:rPr>
          <w:spacing w:val="-2"/>
        </w:rPr>
        <w:t>Planning:</w:t>
      </w:r>
    </w:p>
    <w:p w14:paraId="7AEB8D99">
      <w:pPr>
        <w:pStyle w:val="16"/>
        <w:tabs>
          <w:tab w:val="left" w:pos="718"/>
        </w:tabs>
        <w:spacing w:before="127" w:after="0"/>
        <w:rPr>
          <w:lang w:val="en-IN"/>
        </w:rPr>
      </w:pPr>
      <w:r>
        <w:rPr>
          <w:lang w:val="en-IN"/>
        </w:rPr>
        <w:t>To build a complete, intelligent healthcare assistant using IBM Granite, the project was broken into well-defined phases. Each phase includes specific activities that align with the development lifecycle, from idea to deployment:</w:t>
      </w:r>
    </w:p>
    <w:p w14:paraId="17200BA5">
      <w:pPr>
        <w:pStyle w:val="16"/>
        <w:tabs>
          <w:tab w:val="left" w:pos="718"/>
        </w:tabs>
        <w:spacing w:before="127" w:after="0"/>
        <w:rPr>
          <w:lang w:val="en-IN"/>
        </w:rPr>
      </w:pPr>
      <w:r>
        <mc:AlternateContent>
          <mc:Choice Requires="wps">
            <w:drawing>
              <wp:inline distT="0" distB="0" distL="0" distR="0">
                <wp:extent cx="5715000" cy="19050"/>
                <wp:effectExtent l="0" t="0" r="0" b="0"/>
                <wp:docPr id="1" name="Rectangles 1"/>
                <wp:cNvGraphicFramePr/>
                <a:graphic xmlns:a="http://schemas.openxmlformats.org/drawingml/2006/main">
                  <a:graphicData uri="http://schemas.microsoft.com/office/word/2010/wordprocessingShape">
                    <wps:wsp>
                      <wps:cNvSpPr/>
                      <wps:spPr>
                        <a:xfrm>
                          <a:off x="0" y="0"/>
                          <a:ext cx="5715000" cy="19080"/>
                        </a:xfrm>
                        <a:prstGeom prst="rect">
                          <a:avLst/>
                        </a:prstGeom>
                        <a:solidFill>
                          <a:srgbClr val="A0A0A0"/>
                        </a:solidFill>
                        <a:ln w="0">
                          <a:noFill/>
                        </a:ln>
                      </wps:spPr>
                      <wps:bodyPr/>
                    </wps:wsp>
                  </a:graphicData>
                </a:graphic>
              </wp:inline>
            </w:drawing>
          </mc:Choice>
          <mc:Fallback>
            <w:pict>
              <v:rect id="_x0000_s1026" o:spid="_x0000_s1026" o:spt="1" style="height:1.5pt;width:450pt;" fillcolor="#A0A0A0" filled="t" stroked="f" coordsize="21600,21600" o:gfxdata="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KpCSv3SAAAAAwEAAA8AAAAAAAAA&#10;AQAgAAAAIgAAAGRycy9kb3ducmV2LnhtbFBLAQIUABQAAAAIAIdO4kBtN8topQEAAFwDAAAOAAAA&#10;AAAAAAEAIAAAACEBAABkcnMvZTJvRG9jLnhtbFBLBQYAAAAABgAGAFkBAAA4BQAAAAA=&#10;">
                <v:fill on="t" focussize="0,0"/>
                <v:stroke on="f" weight="0pt"/>
                <v:imagedata o:title=""/>
                <o:lock v:ext="edit" aspectratio="f"/>
                <w10:wrap type="none"/>
                <w10:anchorlock/>
              </v:rect>
            </w:pict>
          </mc:Fallback>
        </mc:AlternateContent>
      </w:r>
    </w:p>
    <w:p w14:paraId="388C0BE6">
      <w:pPr>
        <w:pStyle w:val="16"/>
        <w:tabs>
          <w:tab w:val="left" w:pos="718"/>
        </w:tabs>
        <w:spacing w:before="127" w:after="0"/>
        <w:rPr>
          <w:b/>
          <w:bCs/>
          <w:lang w:val="en-IN"/>
        </w:rPr>
      </w:pPr>
      <w:r>
        <w:rPr>
          <w:b/>
          <w:bCs/>
          <w:lang w:val="en-IN"/>
        </w:rPr>
        <w:t>1. Research &amp; Model Selection</w:t>
      </w:r>
    </w:p>
    <w:p w14:paraId="484FB026">
      <w:pPr>
        <w:pStyle w:val="16"/>
        <w:numPr>
          <w:ilvl w:val="0"/>
          <w:numId w:val="15"/>
        </w:numPr>
        <w:tabs>
          <w:tab w:val="left" w:pos="718"/>
          <w:tab w:val="clear" w:pos="720"/>
        </w:tabs>
        <w:spacing w:before="127" w:after="0"/>
        <w:rPr>
          <w:lang w:val="en-IN"/>
        </w:rPr>
      </w:pPr>
      <w:r>
        <w:rPr>
          <w:lang w:val="en-IN"/>
        </w:rPr>
        <w:t>Researched IBM Watson models and finalized IBM Granite 13B Instruct v2.</w:t>
      </w:r>
    </w:p>
    <w:p w14:paraId="62CF54F7">
      <w:pPr>
        <w:pStyle w:val="16"/>
        <w:numPr>
          <w:ilvl w:val="0"/>
          <w:numId w:val="15"/>
        </w:numPr>
        <w:tabs>
          <w:tab w:val="left" w:pos="718"/>
          <w:tab w:val="clear" w:pos="720"/>
        </w:tabs>
        <w:spacing w:before="127" w:after="0"/>
        <w:rPr>
          <w:lang w:val="en-IN"/>
        </w:rPr>
      </w:pPr>
      <w:r>
        <w:rPr>
          <w:lang w:val="en-IN"/>
        </w:rPr>
        <w:t>Identified use cases and mapped features to LLM capabilities.</w:t>
      </w:r>
    </w:p>
    <w:p w14:paraId="26681C36">
      <w:pPr>
        <w:pStyle w:val="16"/>
        <w:numPr>
          <w:ilvl w:val="0"/>
          <w:numId w:val="0"/>
        </w:numPr>
        <w:tabs>
          <w:tab w:val="left" w:pos="718"/>
        </w:tabs>
        <w:spacing w:before="127" w:after="0"/>
        <w:ind w:left="720" w:firstLine="0"/>
        <w:rPr>
          <w:lang w:val="en-IN"/>
        </w:rPr>
      </w:pPr>
    </w:p>
    <w:p w14:paraId="451DD092">
      <w:pPr>
        <w:pStyle w:val="16"/>
        <w:tabs>
          <w:tab w:val="left" w:pos="718"/>
        </w:tabs>
        <w:spacing w:before="127" w:after="0"/>
        <w:rPr>
          <w:lang w:val="en-IN"/>
        </w:rPr>
      </w:pPr>
      <w:r>
        <mc:AlternateContent>
          <mc:Choice Requires="wps">
            <w:drawing>
              <wp:inline distT="0" distB="0" distL="0" distR="0">
                <wp:extent cx="5715000" cy="19050"/>
                <wp:effectExtent l="0" t="0" r="0" b="0"/>
                <wp:docPr id="3" name="Rectangles 3"/>
                <wp:cNvGraphicFramePr/>
                <a:graphic xmlns:a="http://schemas.openxmlformats.org/drawingml/2006/main">
                  <a:graphicData uri="http://schemas.microsoft.com/office/word/2010/wordprocessingShape">
                    <wps:wsp>
                      <wps:cNvSpPr/>
                      <wps:spPr>
                        <a:xfrm>
                          <a:off x="0" y="0"/>
                          <a:ext cx="5715000" cy="19080"/>
                        </a:xfrm>
                        <a:prstGeom prst="rect">
                          <a:avLst/>
                        </a:prstGeom>
                        <a:solidFill>
                          <a:srgbClr val="A0A0A0"/>
                        </a:solidFill>
                        <a:ln w="0">
                          <a:noFill/>
                        </a:ln>
                      </wps:spPr>
                      <wps:bodyPr/>
                    </wps:wsp>
                  </a:graphicData>
                </a:graphic>
              </wp:inline>
            </w:drawing>
          </mc:Choice>
          <mc:Fallback>
            <w:pict>
              <v:rect id="_x0000_s1026" o:spid="_x0000_s1026" o:spt="1" style="height:1.5pt;width:450pt;" fillcolor="#A0A0A0" filled="t" stroked="f" coordsize="21600,21600" o:gfxdata="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KpCSv3SAAAAAwEAAA8AAAAAAAAA&#10;AQAgAAAAIgAAAGRycy9kb3ducmV2LnhtbFBLAQIUABQAAAAIAIdO4kBNoLq+pQEAAFwDAAAOAAAA&#10;AAAAAAEAIAAAACEBAABkcnMvZTJvRG9jLnhtbFBLBQYAAAAABgAGAFkBAAA4BQAAAAA=&#10;">
                <v:fill on="t" focussize="0,0"/>
                <v:stroke on="f" weight="0pt"/>
                <v:imagedata o:title=""/>
                <o:lock v:ext="edit" aspectratio="f"/>
                <w10:wrap type="none"/>
                <w10:anchorlock/>
              </v:rect>
            </w:pict>
          </mc:Fallback>
        </mc:AlternateContent>
      </w:r>
    </w:p>
    <w:p w14:paraId="491A6B52">
      <w:pPr>
        <w:pStyle w:val="16"/>
        <w:tabs>
          <w:tab w:val="left" w:pos="718"/>
        </w:tabs>
        <w:spacing w:before="127" w:after="0"/>
        <w:rPr>
          <w:b/>
          <w:bCs/>
          <w:lang w:val="en-IN"/>
        </w:rPr>
      </w:pPr>
      <w:r>
        <w:rPr>
          <w:b/>
          <w:bCs/>
          <w:lang w:val="en-IN"/>
        </w:rPr>
        <w:t>2. Solution Architecture Design</w:t>
      </w:r>
    </w:p>
    <w:p w14:paraId="50EA7948">
      <w:pPr>
        <w:pStyle w:val="6"/>
        <w:numPr>
          <w:ilvl w:val="0"/>
          <w:numId w:val="16"/>
        </w:numPr>
        <w:tabs>
          <w:tab w:val="left" w:pos="718"/>
          <w:tab w:val="clear" w:pos="720"/>
        </w:tabs>
        <w:spacing w:before="127" w:after="0"/>
        <w:rPr>
          <w:lang w:val="en-IN"/>
        </w:rPr>
      </w:pPr>
      <w:r>
        <w:rPr>
          <w:lang w:val="en-IN"/>
        </w:rPr>
        <w:t>Defined frontend-backend interaction using Streamlit + Python</w:t>
      </w:r>
    </w:p>
    <w:p w14:paraId="3801A1B7">
      <w:pPr>
        <w:pStyle w:val="6"/>
        <w:numPr>
          <w:ilvl w:val="0"/>
          <w:numId w:val="16"/>
        </w:numPr>
        <w:tabs>
          <w:tab w:val="left" w:pos="718"/>
          <w:tab w:val="clear" w:pos="720"/>
        </w:tabs>
        <w:spacing w:before="127" w:after="0"/>
        <w:rPr>
          <w:lang w:val="en-IN"/>
        </w:rPr>
      </w:pPr>
      <w:r>
        <w:rPr>
          <w:lang w:val="en-IN"/>
        </w:rPr>
        <w:t>Designed modular components for chat, prediction, treatment, and analytics</w:t>
      </w:r>
    </w:p>
    <w:p w14:paraId="06C4C109">
      <w:pPr>
        <w:pStyle w:val="6"/>
        <w:numPr>
          <w:ilvl w:val="0"/>
          <w:numId w:val="16"/>
        </w:numPr>
        <w:tabs>
          <w:tab w:val="left" w:pos="718"/>
          <w:tab w:val="clear" w:pos="720"/>
        </w:tabs>
        <w:spacing w:before="127" w:after="0"/>
        <w:rPr>
          <w:lang w:val="en-IN"/>
        </w:rPr>
      </w:pPr>
      <w:r>
        <w:rPr>
          <w:lang w:val="en-IN"/>
        </w:rPr>
        <w:t>Prepared system-level diagrams and flowcharts</w:t>
      </w:r>
    </w:p>
    <w:p w14:paraId="40D4AC24">
      <w:pPr>
        <w:pStyle w:val="16"/>
        <w:numPr>
          <w:ilvl w:val="0"/>
          <w:numId w:val="0"/>
        </w:numPr>
        <w:tabs>
          <w:tab w:val="left" w:pos="718"/>
        </w:tabs>
        <w:spacing w:before="127" w:after="0"/>
        <w:ind w:left="720" w:firstLine="0"/>
        <w:rPr>
          <w:lang w:val="en-IN"/>
        </w:rPr>
      </w:pPr>
    </w:p>
    <w:p w14:paraId="0E984D64">
      <w:pPr>
        <w:pStyle w:val="16"/>
        <w:tabs>
          <w:tab w:val="left" w:pos="718"/>
        </w:tabs>
        <w:spacing w:before="127" w:after="0"/>
        <w:rPr>
          <w:lang w:val="en-IN"/>
        </w:rPr>
      </w:pPr>
      <w:r>
        <mc:AlternateContent>
          <mc:Choice Requires="wps">
            <w:drawing>
              <wp:inline distT="0" distB="0" distL="0" distR="0">
                <wp:extent cx="5715000" cy="19050"/>
                <wp:effectExtent l="0" t="0" r="0" b="0"/>
                <wp:docPr id="5" name="Rectangles 5"/>
                <wp:cNvGraphicFramePr/>
                <a:graphic xmlns:a="http://schemas.openxmlformats.org/drawingml/2006/main">
                  <a:graphicData uri="http://schemas.microsoft.com/office/word/2010/wordprocessingShape">
                    <wps:wsp>
                      <wps:cNvSpPr/>
                      <wps:spPr>
                        <a:xfrm>
                          <a:off x="0" y="0"/>
                          <a:ext cx="5715000" cy="19080"/>
                        </a:xfrm>
                        <a:prstGeom prst="rect">
                          <a:avLst/>
                        </a:prstGeom>
                        <a:solidFill>
                          <a:srgbClr val="A0A0A0"/>
                        </a:solidFill>
                        <a:ln w="0">
                          <a:noFill/>
                        </a:ln>
                      </wps:spPr>
                      <wps:bodyPr/>
                    </wps:wsp>
                  </a:graphicData>
                </a:graphic>
              </wp:inline>
            </w:drawing>
          </mc:Choice>
          <mc:Fallback>
            <w:pict>
              <v:rect id="_x0000_s1026" o:spid="_x0000_s1026" o:spt="1" style="height:1.5pt;width:450pt;" fillcolor="#A0A0A0" filled="t" stroked="f" coordsize="21600,21600" o:gfxdata="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KpCSv3SAAAAAwEAAA8AAAAAAAAA&#10;AQAgAAAAIgAAAGRycy9kb3ducmV2LnhtbFBLAQIUABQAAAAIAIdO4kBsH1kfpQEAAFwDAAAOAAAA&#10;AAAAAAEAIAAAACEBAABkcnMvZTJvRG9jLnhtbFBLBQYAAAAABgAGAFkBAAA4BQAAAAA=&#10;">
                <v:fill on="t" focussize="0,0"/>
                <v:stroke on="f" weight="0pt"/>
                <v:imagedata o:title=""/>
                <o:lock v:ext="edit" aspectratio="f"/>
                <w10:wrap type="none"/>
                <w10:anchorlock/>
              </v:rect>
            </w:pict>
          </mc:Fallback>
        </mc:AlternateContent>
      </w:r>
    </w:p>
    <w:p w14:paraId="3AD3DF2F">
      <w:pPr>
        <w:pStyle w:val="16"/>
        <w:tabs>
          <w:tab w:val="left" w:pos="718"/>
        </w:tabs>
        <w:spacing w:before="127" w:after="0"/>
        <w:rPr>
          <w:b/>
          <w:bCs/>
          <w:lang w:val="en-IN"/>
        </w:rPr>
      </w:pPr>
      <w:r>
        <w:rPr>
          <w:b/>
          <w:bCs/>
          <w:lang w:val="en-IN"/>
        </w:rPr>
        <w:t>3. Core Feature Development</w:t>
      </w:r>
    </w:p>
    <w:p w14:paraId="46F00554">
      <w:pPr>
        <w:pStyle w:val="16"/>
        <w:numPr>
          <w:ilvl w:val="0"/>
          <w:numId w:val="17"/>
        </w:numPr>
        <w:tabs>
          <w:tab w:val="left" w:pos="718"/>
          <w:tab w:val="clear" w:pos="720"/>
        </w:tabs>
        <w:spacing w:before="127" w:after="0"/>
        <w:rPr>
          <w:lang w:val="en-IN"/>
        </w:rPr>
      </w:pPr>
      <w:r>
        <w:rPr>
          <w:lang w:val="en-IN"/>
        </w:rPr>
        <w:t>Developed Patient Chat system with prompt formatting</w:t>
      </w:r>
    </w:p>
    <w:p w14:paraId="6A2A31F4">
      <w:pPr>
        <w:pStyle w:val="16"/>
        <w:numPr>
          <w:ilvl w:val="0"/>
          <w:numId w:val="17"/>
        </w:numPr>
        <w:tabs>
          <w:tab w:val="left" w:pos="718"/>
          <w:tab w:val="clear" w:pos="720"/>
        </w:tabs>
        <w:spacing w:before="127" w:after="0"/>
        <w:rPr>
          <w:lang w:val="en-IN"/>
        </w:rPr>
      </w:pPr>
      <w:r>
        <w:rPr>
          <w:lang w:val="en-IN"/>
        </w:rPr>
        <w:t>Implemented Disease Prediction using symptom templates</w:t>
      </w:r>
    </w:p>
    <w:p w14:paraId="6A4BBB42">
      <w:pPr>
        <w:pStyle w:val="6"/>
        <w:numPr>
          <w:ilvl w:val="0"/>
          <w:numId w:val="17"/>
        </w:numPr>
        <w:tabs>
          <w:tab w:val="left" w:pos="718"/>
          <w:tab w:val="clear" w:pos="720"/>
        </w:tabs>
        <w:spacing w:before="127" w:after="0"/>
        <w:rPr>
          <w:lang w:val="en-IN"/>
        </w:rPr>
      </w:pPr>
      <w:r>
        <w:rPr>
          <w:lang w:val="en-IN"/>
        </w:rPr>
        <w:t>Built Treatment Plan Generator using diagnosis + patient profile</w:t>
      </w:r>
    </w:p>
    <w:p w14:paraId="28357EAB">
      <w:pPr>
        <w:pStyle w:val="6"/>
        <w:numPr>
          <w:ilvl w:val="0"/>
          <w:numId w:val="17"/>
        </w:numPr>
        <w:tabs>
          <w:tab w:val="left" w:pos="718"/>
          <w:tab w:val="clear" w:pos="720"/>
        </w:tabs>
        <w:spacing w:before="127" w:after="0"/>
        <w:rPr>
          <w:lang w:val="en-IN"/>
        </w:rPr>
      </w:pPr>
      <w:r>
        <w:t>Created Health Analytics Dashboard using Plotly</w:t>
      </w:r>
    </w:p>
    <w:p w14:paraId="2E6CC049">
      <w:pPr>
        <w:pStyle w:val="6"/>
        <w:numPr>
          <w:ilvl w:val="0"/>
          <w:numId w:val="17"/>
        </w:numPr>
        <w:tabs>
          <w:tab w:val="left" w:pos="718"/>
          <w:tab w:val="clear" w:pos="720"/>
        </w:tabs>
        <w:spacing w:before="127" w:after="0"/>
        <w:rPr>
          <w:lang w:val="en-IN"/>
        </w:rPr>
      </w:pPr>
      <w:r>
        <w:t>Managed session-based patient data</w:t>
      </w:r>
    </w:p>
    <w:p w14:paraId="56029D30">
      <w:pPr>
        <w:pStyle w:val="16"/>
        <w:numPr>
          <w:ilvl w:val="0"/>
          <w:numId w:val="0"/>
        </w:numPr>
        <w:tabs>
          <w:tab w:val="left" w:pos="718"/>
        </w:tabs>
        <w:spacing w:before="127" w:after="0"/>
        <w:ind w:left="720" w:firstLine="0"/>
        <w:rPr>
          <w:lang w:val="en-IN"/>
        </w:rPr>
      </w:pPr>
    </w:p>
    <w:p w14:paraId="01FA88B8">
      <w:pPr>
        <w:pStyle w:val="16"/>
        <w:tabs>
          <w:tab w:val="left" w:pos="718"/>
        </w:tabs>
        <w:spacing w:before="127" w:after="0"/>
        <w:rPr>
          <w:lang w:val="en-IN"/>
        </w:rPr>
      </w:pPr>
      <w:r>
        <mc:AlternateContent>
          <mc:Choice Requires="wps">
            <w:drawing>
              <wp:inline distT="0" distB="0" distL="0" distR="0">
                <wp:extent cx="5715000" cy="19050"/>
                <wp:effectExtent l="0" t="0" r="0" b="0"/>
                <wp:docPr id="7" name="Rectangles 7"/>
                <wp:cNvGraphicFramePr/>
                <a:graphic xmlns:a="http://schemas.openxmlformats.org/drawingml/2006/main">
                  <a:graphicData uri="http://schemas.microsoft.com/office/word/2010/wordprocessingShape">
                    <wps:wsp>
                      <wps:cNvSpPr/>
                      <wps:spPr>
                        <a:xfrm>
                          <a:off x="0" y="0"/>
                          <a:ext cx="5715000" cy="19080"/>
                        </a:xfrm>
                        <a:prstGeom prst="rect">
                          <a:avLst/>
                        </a:prstGeom>
                        <a:solidFill>
                          <a:srgbClr val="A0A0A0"/>
                        </a:solidFill>
                        <a:ln w="0">
                          <a:noFill/>
                        </a:ln>
                      </wps:spPr>
                      <wps:bodyPr/>
                    </wps:wsp>
                  </a:graphicData>
                </a:graphic>
              </wp:inline>
            </w:drawing>
          </mc:Choice>
          <mc:Fallback>
            <w:pict>
              <v:rect id="_x0000_s1026" o:spid="_x0000_s1026" o:spt="1" style="height:1.5pt;width:450pt;" fillcolor="#A0A0A0" filled="t" stroked="f" coordsize="21600,21600" o:gfxdata="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KpCSv3SAAAAAwEAAA8AAAAAAAAA&#10;AQAgAAAAIgAAAGRycy9kb3ducmV2LnhtbFBLAQIUABQAAAAIAIdO4kBMiCjJpQEAAFwDAAAOAAAA&#10;AAAAAAEAIAAAACEBAABkcnMvZTJvRG9jLnhtbFBLBQYAAAAABgAGAFkBAAA4BQAAAAA=&#10;">
                <v:fill on="t" focussize="0,0"/>
                <v:stroke on="f" weight="0pt"/>
                <v:imagedata o:title=""/>
                <o:lock v:ext="edit" aspectratio="f"/>
                <w10:wrap type="none"/>
                <w10:anchorlock/>
              </v:rect>
            </w:pict>
          </mc:Fallback>
        </mc:AlternateContent>
      </w:r>
    </w:p>
    <w:p w14:paraId="0D628B12">
      <w:pPr>
        <w:pStyle w:val="16"/>
        <w:tabs>
          <w:tab w:val="left" w:pos="718"/>
        </w:tabs>
        <w:spacing w:before="127" w:after="0"/>
        <w:rPr>
          <w:b/>
          <w:bCs/>
          <w:lang w:val="en-IN"/>
        </w:rPr>
      </w:pPr>
      <w:r>
        <w:rPr>
          <w:b/>
          <w:bCs/>
          <w:lang w:val="en-IN"/>
        </w:rPr>
        <w:t>4. Integration &amp; Testing</w:t>
      </w:r>
    </w:p>
    <w:p w14:paraId="6646B4E4">
      <w:pPr>
        <w:pStyle w:val="6"/>
        <w:numPr>
          <w:ilvl w:val="0"/>
          <w:numId w:val="18"/>
        </w:numPr>
        <w:tabs>
          <w:tab w:val="left" w:pos="718"/>
          <w:tab w:val="clear" w:pos="720"/>
        </w:tabs>
        <w:spacing w:before="127" w:after="0"/>
        <w:rPr>
          <w:lang w:val="en-IN"/>
        </w:rPr>
      </w:pPr>
      <w:r>
        <w:rPr>
          <w:lang w:val="en-IN"/>
        </w:rPr>
        <w:t>Connected each feature with prompt engine and backend logic</w:t>
      </w:r>
    </w:p>
    <w:p w14:paraId="652275D5">
      <w:pPr>
        <w:pStyle w:val="6"/>
        <w:numPr>
          <w:ilvl w:val="0"/>
          <w:numId w:val="18"/>
        </w:numPr>
        <w:tabs>
          <w:tab w:val="left" w:pos="718"/>
          <w:tab w:val="clear" w:pos="720"/>
        </w:tabs>
        <w:spacing w:before="127" w:after="0"/>
        <w:rPr>
          <w:lang w:val="en-IN"/>
        </w:rPr>
      </w:pPr>
      <w:r>
        <w:t>Tested accuracy, response quality, and edge cases</w:t>
      </w:r>
    </w:p>
    <w:p w14:paraId="1ACD5D57">
      <w:pPr>
        <w:pStyle w:val="6"/>
        <w:numPr>
          <w:ilvl w:val="0"/>
          <w:numId w:val="18"/>
        </w:numPr>
        <w:tabs>
          <w:tab w:val="left" w:pos="718"/>
          <w:tab w:val="clear" w:pos="720"/>
        </w:tabs>
        <w:spacing w:before="127" w:after="0"/>
        <w:rPr>
          <w:lang w:val="en-IN"/>
        </w:rPr>
      </w:pPr>
      <w:r>
        <w:t>Validated outputs for relevance and reliability</w:t>
      </w:r>
    </w:p>
    <w:p w14:paraId="671F2E60">
      <w:pPr>
        <w:pStyle w:val="16"/>
        <w:tabs>
          <w:tab w:val="left" w:pos="718"/>
        </w:tabs>
        <w:spacing w:before="127" w:after="0"/>
        <w:rPr>
          <w:lang w:val="en-IN"/>
        </w:rPr>
      </w:pPr>
      <w:r>
        <mc:AlternateContent>
          <mc:Choice Requires="wps">
            <w:drawing>
              <wp:inline distT="0" distB="0" distL="0" distR="0">
                <wp:extent cx="5715000" cy="19050"/>
                <wp:effectExtent l="0" t="0" r="0" b="0"/>
                <wp:docPr id="9" name="Rectangles 9"/>
                <wp:cNvGraphicFramePr/>
                <a:graphic xmlns:a="http://schemas.openxmlformats.org/drawingml/2006/main">
                  <a:graphicData uri="http://schemas.microsoft.com/office/word/2010/wordprocessingShape">
                    <wps:wsp>
                      <wps:cNvSpPr/>
                      <wps:spPr>
                        <a:xfrm>
                          <a:off x="0" y="0"/>
                          <a:ext cx="5715000" cy="19080"/>
                        </a:xfrm>
                        <a:prstGeom prst="rect">
                          <a:avLst/>
                        </a:prstGeom>
                        <a:solidFill>
                          <a:srgbClr val="A0A0A0"/>
                        </a:solidFill>
                        <a:ln w="0">
                          <a:noFill/>
                        </a:ln>
                      </wps:spPr>
                      <wps:bodyPr/>
                    </wps:wsp>
                  </a:graphicData>
                </a:graphic>
              </wp:inline>
            </w:drawing>
          </mc:Choice>
          <mc:Fallback>
            <w:pict>
              <v:rect id="_x0000_s1026" o:spid="_x0000_s1026" o:spt="1" style="height:1.5pt;width:450pt;" fillcolor="#A0A0A0" filled="t" stroked="f" coordsize="21600,21600" o:gfxdata="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KpCSv3SAAAAAwEAAA8AAAAAAAAA&#10;AQAgAAAAIgAAAGRycy9kb3ducmV2LnhtbFBLAQIUABQAAAAIAIdO4kBvZ++HpQEAAFwDAAAOAAAA&#10;AAAAAAEAIAAAACEBAABkcnMvZTJvRG9jLnhtbFBLBQYAAAAABgAGAFkBAAA4BQAAAAA=&#10;">
                <v:fill on="t" focussize="0,0"/>
                <v:stroke on="f" weight="0pt"/>
                <v:imagedata o:title=""/>
                <o:lock v:ext="edit" aspectratio="f"/>
                <w10:wrap type="none"/>
                <w10:anchorlock/>
              </v:rect>
            </w:pict>
          </mc:Fallback>
        </mc:AlternateContent>
      </w:r>
    </w:p>
    <w:p w14:paraId="5A514F4F">
      <w:pPr>
        <w:pStyle w:val="16"/>
        <w:tabs>
          <w:tab w:val="left" w:pos="718"/>
        </w:tabs>
        <w:spacing w:before="127" w:after="0"/>
        <w:rPr>
          <w:b/>
          <w:bCs/>
          <w:lang w:val="en-IN"/>
        </w:rPr>
      </w:pPr>
      <w:r>
        <w:rPr>
          <w:b/>
          <w:bCs/>
          <w:lang w:val="en-IN"/>
        </w:rPr>
        <w:t>5. Frontend UI &amp; Visual Design</w:t>
      </w:r>
    </w:p>
    <w:p w14:paraId="027723F4">
      <w:pPr>
        <w:pStyle w:val="6"/>
        <w:numPr>
          <w:ilvl w:val="0"/>
          <w:numId w:val="19"/>
        </w:numPr>
        <w:tabs>
          <w:tab w:val="left" w:pos="718"/>
          <w:tab w:val="clear" w:pos="720"/>
        </w:tabs>
        <w:spacing w:before="127" w:after="0"/>
        <w:rPr>
          <w:lang w:val="en-IN"/>
        </w:rPr>
      </w:pPr>
      <w:r>
        <w:rPr>
          <w:lang w:val="en-IN"/>
        </w:rPr>
        <w:t>Built Streamlit layout: sidebar, tabs, and dynamic inputs</w:t>
      </w:r>
    </w:p>
    <w:p w14:paraId="418896E8">
      <w:pPr>
        <w:pStyle w:val="6"/>
        <w:numPr>
          <w:ilvl w:val="0"/>
          <w:numId w:val="19"/>
        </w:numPr>
        <w:tabs>
          <w:tab w:val="left" w:pos="718"/>
          <w:tab w:val="clear" w:pos="720"/>
        </w:tabs>
        <w:spacing w:before="127" w:after="0"/>
        <w:rPr>
          <w:lang w:val="en-IN"/>
        </w:rPr>
      </w:pPr>
      <w:r>
        <w:t>Designed clean and intuitive user flow</w:t>
      </w:r>
    </w:p>
    <w:p w14:paraId="25CF20CF">
      <w:pPr>
        <w:pStyle w:val="6"/>
        <w:numPr>
          <w:ilvl w:val="0"/>
          <w:numId w:val="19"/>
        </w:numPr>
        <w:tabs>
          <w:tab w:val="left" w:pos="718"/>
          <w:tab w:val="clear" w:pos="720"/>
        </w:tabs>
        <w:spacing w:before="127" w:after="0"/>
        <w:rPr>
          <w:lang w:val="en-IN"/>
        </w:rPr>
      </w:pPr>
      <w:r>
        <w:t>Added color-coded metric cards and interactive charts</w:t>
      </w:r>
    </w:p>
    <w:p w14:paraId="00BDE769">
      <w:pPr>
        <w:pStyle w:val="6"/>
        <w:numPr>
          <w:ilvl w:val="0"/>
          <w:numId w:val="0"/>
        </w:numPr>
        <w:tabs>
          <w:tab w:val="left" w:pos="718"/>
        </w:tabs>
        <w:spacing w:before="127" w:after="0"/>
        <w:ind w:left="720" w:firstLine="0"/>
        <w:rPr>
          <w:lang w:val="en-IN"/>
        </w:rPr>
      </w:pPr>
    </w:p>
    <w:p w14:paraId="271C78D8">
      <w:pPr>
        <w:pStyle w:val="6"/>
        <w:numPr>
          <w:ilvl w:val="0"/>
          <w:numId w:val="0"/>
        </w:numPr>
        <w:tabs>
          <w:tab w:val="left" w:pos="718"/>
        </w:tabs>
        <w:spacing w:before="127" w:after="0"/>
        <w:ind w:left="720" w:firstLine="0"/>
      </w:pPr>
    </w:p>
    <w:p w14:paraId="64464745">
      <w:pPr>
        <w:pStyle w:val="6"/>
        <w:numPr>
          <w:ilvl w:val="0"/>
          <w:numId w:val="0"/>
        </w:numPr>
        <w:tabs>
          <w:tab w:val="left" w:pos="718"/>
        </w:tabs>
        <w:spacing w:before="127" w:after="0"/>
        <w:ind w:left="720" w:firstLine="0"/>
        <w:rPr>
          <w:lang w:val="en-IN"/>
        </w:rPr>
      </w:pPr>
      <w:r>
        <w:rPr>
          <w:b/>
          <w:bCs/>
        </w:rPr>
        <w:t>6: Deployment &amp; API Security</w:t>
      </w:r>
      <w:r>
        <w:br w:type="textWrapping"/>
      </w:r>
    </w:p>
    <w:p w14:paraId="512C0254">
      <w:pPr>
        <w:pStyle w:val="6"/>
        <w:numPr>
          <w:ilvl w:val="0"/>
          <w:numId w:val="20"/>
        </w:numPr>
        <w:tabs>
          <w:tab w:val="left" w:pos="0"/>
        </w:tabs>
        <w:spacing w:before="38" w:after="283"/>
        <w:ind w:left="1427" w:hanging="641"/>
      </w:pPr>
      <w:r>
        <w:t>Configured environment for API key security (.env file)</w:t>
      </w:r>
    </w:p>
    <w:p w14:paraId="6FF6BA1F">
      <w:pPr>
        <w:pStyle w:val="6"/>
        <w:numPr>
          <w:ilvl w:val="0"/>
          <w:numId w:val="20"/>
        </w:numPr>
        <w:tabs>
          <w:tab w:val="left" w:pos="0"/>
        </w:tabs>
        <w:spacing w:before="38" w:after="283"/>
        <w:ind w:left="1427" w:hanging="641"/>
      </w:pPr>
      <w:r>
        <w:t>Deployed locally / via cloud instance for demonstrations</w:t>
      </w:r>
    </w:p>
    <w:p w14:paraId="60BEF75D">
      <w:pPr>
        <w:pStyle w:val="6"/>
        <w:numPr>
          <w:ilvl w:val="0"/>
          <w:numId w:val="20"/>
        </w:numPr>
        <w:tabs>
          <w:tab w:val="left" w:pos="0"/>
        </w:tabs>
        <w:spacing w:before="38" w:after="283"/>
        <w:ind w:left="1427" w:hanging="641"/>
      </w:pPr>
      <w:r>
        <w:t>Tested application accessibility</w:t>
      </w:r>
    </w:p>
    <w:p w14:paraId="070088C6">
      <w:pPr>
        <w:pStyle w:val="6"/>
        <w:spacing w:before="38" w:after="283"/>
        <w:rPr>
          <w:b/>
          <w:bCs/>
        </w:rPr>
      </w:pPr>
      <w:r>
        <w:rPr>
          <w:b/>
          <w:bCs/>
        </w:rPr>
        <w:t xml:space="preserve"> 7: Documentation &amp; Final Report</w:t>
      </w:r>
    </w:p>
    <w:p w14:paraId="6C1AC589">
      <w:pPr>
        <w:pStyle w:val="6"/>
        <w:spacing w:before="38" w:after="283"/>
        <w:ind w:firstLine="0"/>
      </w:pPr>
      <w:r>
        <w:t xml:space="preserve">      Prepared user stories, empathy maps, journey maps, and architecture diagrams</w:t>
      </w:r>
    </w:p>
    <w:p w14:paraId="26D70935">
      <w:pPr>
        <w:pStyle w:val="6"/>
        <w:numPr>
          <w:ilvl w:val="0"/>
          <w:numId w:val="21"/>
        </w:numPr>
        <w:tabs>
          <w:tab w:val="left" w:pos="0"/>
        </w:tabs>
        <w:spacing w:before="38" w:after="283"/>
        <w:ind w:left="1427" w:hanging="641"/>
      </w:pPr>
      <w:r>
        <w:t>Compiled final report, requirement analysis, and functional testing results</w:t>
      </w:r>
    </w:p>
    <w:p w14:paraId="7E76750D">
      <w:pPr>
        <w:pStyle w:val="16"/>
        <w:tabs>
          <w:tab w:val="left" w:pos="718"/>
        </w:tabs>
        <w:spacing w:before="127" w:after="0"/>
        <w:ind w:firstLine="0"/>
      </w:pPr>
    </w:p>
    <w:p w14:paraId="1F8617E4">
      <w:pPr>
        <w:pStyle w:val="16"/>
        <w:tabs>
          <w:tab w:val="left" w:pos="718"/>
        </w:tabs>
        <w:spacing w:before="127" w:after="0"/>
        <w:ind w:left="718" w:firstLine="0"/>
      </w:pPr>
    </w:p>
    <w:p w14:paraId="21F2E2DD">
      <w:pPr>
        <w:pStyle w:val="16"/>
        <w:tabs>
          <w:tab w:val="left" w:pos="718"/>
        </w:tabs>
        <w:spacing w:before="127" w:after="0"/>
        <w:ind w:left="718" w:firstLine="0"/>
      </w:pPr>
    </w:p>
    <w:p w14:paraId="60CAD5DA">
      <w:pPr>
        <w:pStyle w:val="2"/>
        <w:numPr>
          <w:ilvl w:val="0"/>
          <w:numId w:val="1"/>
        </w:numPr>
        <w:tabs>
          <w:tab w:val="left" w:pos="359"/>
        </w:tabs>
        <w:ind w:left="359" w:hanging="359"/>
      </w:pPr>
      <w:r>
        <w:t>FUNCTIONAL</w:t>
      </w:r>
      <w:r>
        <w:rPr>
          <w:spacing w:val="-7"/>
        </w:rPr>
        <w:t xml:space="preserve"> </w:t>
      </w:r>
      <w:r>
        <w:t>AND</w:t>
      </w:r>
      <w:r>
        <w:rPr>
          <w:spacing w:val="-6"/>
        </w:rPr>
        <w:t xml:space="preserve"> </w:t>
      </w:r>
      <w:r>
        <w:t>PERFORMANCE</w:t>
      </w:r>
      <w:r>
        <w:rPr>
          <w:spacing w:val="44"/>
        </w:rPr>
        <w:t xml:space="preserve"> </w:t>
      </w:r>
      <w:r>
        <w:rPr>
          <w:spacing w:val="-2"/>
        </w:rPr>
        <w:t>TESTING</w:t>
      </w:r>
    </w:p>
    <w:p w14:paraId="2CA300E5">
      <w:pPr>
        <w:pStyle w:val="16"/>
        <w:numPr>
          <w:ilvl w:val="1"/>
          <w:numId w:val="1"/>
        </w:numPr>
        <w:tabs>
          <w:tab w:val="left" w:pos="718"/>
        </w:tabs>
        <w:spacing w:before="126" w:after="0"/>
        <w:ind w:left="718" w:hanging="358"/>
      </w:pPr>
      <w:r>
        <w:t>Performance</w:t>
      </w:r>
      <w:r>
        <w:rPr>
          <w:spacing w:val="-11"/>
        </w:rPr>
        <w:t xml:space="preserve"> </w:t>
      </w:r>
      <w:r>
        <w:rPr>
          <w:spacing w:val="-2"/>
        </w:rPr>
        <w:t>Testing:</w:t>
      </w:r>
    </w:p>
    <w:p w14:paraId="2B2C054B">
      <w:pPr>
        <w:pStyle w:val="16"/>
        <w:tabs>
          <w:tab w:val="left" w:pos="718"/>
        </w:tabs>
        <w:spacing w:before="126" w:after="0"/>
        <w:rPr>
          <w:spacing w:val="-2"/>
          <w:lang w:val="en-IN"/>
        </w:rPr>
      </w:pPr>
      <w:r>
        <w:rPr>
          <w:spacing w:val="-2"/>
        </w:rPr>
        <w:t xml:space="preserve">       </w:t>
      </w:r>
      <w:r>
        <w:rPr>
          <w:spacing w:val="-2"/>
          <w:lang w:val="en-IN"/>
        </w:rPr>
        <w:t>Tested across 4 use cases:</w:t>
      </w:r>
    </w:p>
    <w:p w14:paraId="1E8E9459">
      <w:pPr>
        <w:pStyle w:val="16"/>
        <w:tabs>
          <w:tab w:val="left" w:pos="718"/>
        </w:tabs>
        <w:spacing w:before="126" w:after="0"/>
        <w:ind w:firstLine="0"/>
        <w:rPr>
          <w:spacing w:val="-2"/>
          <w:lang w:val="en-IN"/>
        </w:rPr>
      </w:pPr>
      <w:r>
        <w:rPr>
          <w:spacing w:val="-2"/>
          <w:lang w:val="en-IN"/>
        </w:rPr>
        <w:tab/>
      </w:r>
      <w:r>
        <w:rPr>
          <w:spacing w:val="-2"/>
          <w:lang w:val="en-IN"/>
        </w:rPr>
        <w:t xml:space="preserve">       </w:t>
      </w:r>
      <w:r>
        <w:t>Patient Chat → Responds under 2s</w:t>
      </w:r>
    </w:p>
    <w:p w14:paraId="4E2359C0">
      <w:pPr>
        <w:pStyle w:val="6"/>
        <w:numPr>
          <w:ilvl w:val="0"/>
          <w:numId w:val="22"/>
        </w:numPr>
        <w:tabs>
          <w:tab w:val="left" w:pos="0"/>
        </w:tabs>
        <w:spacing w:before="38" w:after="283"/>
        <w:ind w:left="1427" w:hanging="641"/>
      </w:pPr>
      <w:r>
        <w:t>Disease Prediction → Provides 2–3 likely conditions</w:t>
      </w:r>
    </w:p>
    <w:p w14:paraId="44760E80">
      <w:pPr>
        <w:pStyle w:val="6"/>
        <w:numPr>
          <w:ilvl w:val="0"/>
          <w:numId w:val="22"/>
        </w:numPr>
        <w:tabs>
          <w:tab w:val="left" w:pos="0"/>
        </w:tabs>
        <w:spacing w:before="38" w:after="283"/>
        <w:ind w:left="1427" w:hanging="641"/>
      </w:pPr>
      <w:r>
        <w:t>Treatment Plan → Tailored based on diagnosis + profile</w:t>
      </w:r>
    </w:p>
    <w:p w14:paraId="636B1E6F">
      <w:pPr>
        <w:pStyle w:val="6"/>
        <w:numPr>
          <w:ilvl w:val="0"/>
          <w:numId w:val="22"/>
        </w:numPr>
        <w:tabs>
          <w:tab w:val="left" w:pos="0"/>
        </w:tabs>
        <w:spacing w:before="38" w:after="283"/>
        <w:ind w:left="1427" w:hanging="641"/>
      </w:pPr>
      <w:r>
        <w:t>Vitals Dashboard → Plots correct trends and insights</w:t>
      </w:r>
    </w:p>
    <w:p w14:paraId="227693BA">
      <w:pPr>
        <w:pStyle w:val="16"/>
        <w:tabs>
          <w:tab w:val="left" w:pos="718"/>
        </w:tabs>
        <w:spacing w:before="126" w:after="0"/>
        <w:rPr>
          <w:spacing w:val="-2"/>
          <w:lang w:val="en-IN"/>
        </w:rPr>
      </w:pPr>
    </w:p>
    <w:p w14:paraId="342A52E5">
      <w:pPr>
        <w:pStyle w:val="16"/>
        <w:tabs>
          <w:tab w:val="left" w:pos="718"/>
        </w:tabs>
        <w:spacing w:before="126" w:after="0"/>
        <w:ind w:left="718" w:firstLine="0"/>
      </w:pPr>
    </w:p>
    <w:p w14:paraId="49B0280A">
      <w:pPr>
        <w:pStyle w:val="2"/>
        <w:numPr>
          <w:ilvl w:val="0"/>
          <w:numId w:val="1"/>
        </w:numPr>
        <w:tabs>
          <w:tab w:val="left" w:pos="359"/>
        </w:tabs>
        <w:ind w:left="359" w:hanging="359"/>
      </w:pPr>
      <w:r>
        <w:rPr>
          <w:spacing w:val="-2"/>
        </w:rPr>
        <w:t>RESULTS</w:t>
      </w:r>
    </w:p>
    <w:p w14:paraId="6D0C6AFA">
      <w:pPr>
        <w:pStyle w:val="16"/>
        <w:numPr>
          <w:ilvl w:val="1"/>
          <w:numId w:val="1"/>
        </w:numPr>
        <w:tabs>
          <w:tab w:val="left" w:pos="718"/>
        </w:tabs>
        <w:spacing w:before="127" w:after="0"/>
        <w:ind w:left="718" w:hanging="358"/>
      </w:pPr>
      <w:r>
        <w:t>Output</w:t>
      </w:r>
      <w:r>
        <w:rPr>
          <w:spacing w:val="-6"/>
        </w:rPr>
        <w:t xml:space="preserve"> </w:t>
      </w:r>
      <w:r>
        <w:rPr>
          <w:spacing w:val="-2"/>
        </w:rPr>
        <w:t>Screenshots</w:t>
      </w:r>
    </w:p>
    <w:p w14:paraId="72D04A3D">
      <w:pPr>
        <w:pStyle w:val="10"/>
        <w:keepNext w:val="0"/>
        <w:keepLines w:val="0"/>
        <w:widowControl/>
        <w:suppressLineNumbers w:val="0"/>
        <w:ind w:right="440" w:rightChars="200"/>
        <w:jc w:val="both"/>
      </w:pPr>
      <w:r>
        <w:rPr>
          <w:rFonts w:hint="default"/>
          <w:lang w:val="en-US"/>
        </w:rPr>
        <w:t xml:space="preserve">  </w:t>
      </w:r>
      <w:r>
        <w:drawing>
          <wp:inline distT="0" distB="0" distL="114300" distR="114300">
            <wp:extent cx="5532755" cy="2527935"/>
            <wp:effectExtent l="0" t="0" r="14605" b="190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5"/>
                    <a:stretch>
                      <a:fillRect/>
                    </a:stretch>
                  </pic:blipFill>
                  <pic:spPr>
                    <a:xfrm>
                      <a:off x="0" y="0"/>
                      <a:ext cx="5532755" cy="2527935"/>
                    </a:xfrm>
                    <a:prstGeom prst="rect">
                      <a:avLst/>
                    </a:prstGeom>
                    <a:noFill/>
                    <a:ln w="9525">
                      <a:noFill/>
                    </a:ln>
                  </pic:spPr>
                </pic:pic>
              </a:graphicData>
            </a:graphic>
          </wp:inline>
        </w:drawing>
      </w:r>
    </w:p>
    <w:p w14:paraId="3D5D300D">
      <w:pPr>
        <w:pStyle w:val="10"/>
        <w:keepNext w:val="0"/>
        <w:keepLines w:val="0"/>
        <w:widowControl/>
        <w:suppressLineNumbers w:val="0"/>
      </w:pPr>
      <w:r>
        <w:drawing>
          <wp:inline distT="0" distB="0" distL="114300" distR="114300">
            <wp:extent cx="5520690" cy="2584450"/>
            <wp:effectExtent l="0" t="0" r="11430" b="635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6"/>
                    <a:stretch>
                      <a:fillRect/>
                    </a:stretch>
                  </pic:blipFill>
                  <pic:spPr>
                    <a:xfrm>
                      <a:off x="0" y="0"/>
                      <a:ext cx="5520690" cy="2584450"/>
                    </a:xfrm>
                    <a:prstGeom prst="rect">
                      <a:avLst/>
                    </a:prstGeom>
                    <a:noFill/>
                    <a:ln w="9525">
                      <a:noFill/>
                    </a:ln>
                  </pic:spPr>
                </pic:pic>
              </a:graphicData>
            </a:graphic>
          </wp:inline>
        </w:drawing>
      </w:r>
    </w:p>
    <w:p w14:paraId="0F77C161">
      <w:pPr>
        <w:pStyle w:val="10"/>
        <w:keepNext w:val="0"/>
        <w:keepLines w:val="0"/>
        <w:widowControl/>
        <w:suppressLineNumbers w:val="0"/>
      </w:pPr>
      <w:r>
        <w:drawing>
          <wp:inline distT="0" distB="0" distL="114300" distR="114300">
            <wp:extent cx="5690235" cy="2985135"/>
            <wp:effectExtent l="0" t="0" r="9525" b="1905"/>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7"/>
                    <a:stretch>
                      <a:fillRect/>
                    </a:stretch>
                  </pic:blipFill>
                  <pic:spPr>
                    <a:xfrm>
                      <a:off x="0" y="0"/>
                      <a:ext cx="5690235" cy="2985135"/>
                    </a:xfrm>
                    <a:prstGeom prst="rect">
                      <a:avLst/>
                    </a:prstGeom>
                    <a:noFill/>
                    <a:ln w="9525">
                      <a:noFill/>
                    </a:ln>
                  </pic:spPr>
                </pic:pic>
              </a:graphicData>
            </a:graphic>
          </wp:inline>
        </w:drawing>
      </w:r>
    </w:p>
    <w:p w14:paraId="5ADA096E">
      <w:pPr>
        <w:pStyle w:val="10"/>
        <w:keepNext w:val="0"/>
        <w:keepLines w:val="0"/>
        <w:widowControl/>
        <w:suppressLineNumbers w:val="0"/>
      </w:pPr>
    </w:p>
    <w:p w14:paraId="511B1D04">
      <w:pPr>
        <w:pStyle w:val="16"/>
        <w:tabs>
          <w:tab w:val="left" w:pos="718"/>
        </w:tabs>
        <w:spacing w:before="127" w:after="0"/>
        <w:ind w:left="718" w:firstLine="0"/>
      </w:pPr>
    </w:p>
    <w:p w14:paraId="1EDAF9DD">
      <w:pPr>
        <w:pStyle w:val="16"/>
        <w:tabs>
          <w:tab w:val="left" w:pos="718"/>
        </w:tabs>
        <w:spacing w:before="127" w:after="0"/>
        <w:ind w:left="0" w:leftChars="0" w:firstLine="0" w:firstLineChars="0"/>
      </w:pPr>
      <w:r>
        <w:drawing>
          <wp:inline distT="0" distB="0" distL="114300" distR="114300">
            <wp:extent cx="6447790" cy="3031490"/>
            <wp:effectExtent l="0" t="0" r="13970" b="1270"/>
            <wp:docPr id="11" name="Picture 11" descr="Health AI.ipynb - Colab - Google Chrome 6_30_2025 6_47_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ealth AI.ipynb - Colab - Google Chrome 6_30_2025 6_47_23 PM"/>
                    <pic:cNvPicPr>
                      <a:picLocks noChangeAspect="1"/>
                    </pic:cNvPicPr>
                  </pic:nvPicPr>
                  <pic:blipFill>
                    <a:blip r:embed="rId8"/>
                    <a:stretch>
                      <a:fillRect/>
                    </a:stretch>
                  </pic:blipFill>
                  <pic:spPr>
                    <a:xfrm>
                      <a:off x="0" y="0"/>
                      <a:ext cx="6447790" cy="3031490"/>
                    </a:xfrm>
                    <a:prstGeom prst="rect">
                      <a:avLst/>
                    </a:prstGeom>
                  </pic:spPr>
                </pic:pic>
              </a:graphicData>
            </a:graphic>
          </wp:inline>
        </w:drawing>
      </w:r>
    </w:p>
    <w:p w14:paraId="2BCEAEB9">
      <w:pPr>
        <w:pStyle w:val="16"/>
        <w:tabs>
          <w:tab w:val="left" w:pos="718"/>
        </w:tabs>
        <w:spacing w:before="127" w:after="0"/>
        <w:ind w:left="718" w:firstLine="0"/>
      </w:pPr>
    </w:p>
    <w:p w14:paraId="0A16428D">
      <w:pPr>
        <w:pStyle w:val="16"/>
        <w:tabs>
          <w:tab w:val="left" w:pos="718"/>
        </w:tabs>
        <w:spacing w:before="127" w:after="0"/>
        <w:ind w:left="0" w:leftChars="0" w:firstLine="0" w:firstLineChars="0"/>
        <w:rPr>
          <w:rFonts w:hint="default"/>
          <w:lang w:val="en-US"/>
        </w:rPr>
      </w:pPr>
      <w:r>
        <w:rPr>
          <w:rFonts w:hint="default"/>
          <w:lang w:val="en-US"/>
        </w:rPr>
        <w:drawing>
          <wp:inline distT="0" distB="0" distL="114300" distR="114300">
            <wp:extent cx="6421120" cy="3707130"/>
            <wp:effectExtent l="0" t="0" r="10160" b="11430"/>
            <wp:docPr id="12" name="Picture 12" descr="Health AI.ipynb - Colab - Google Chrome 6_30_2025 6_48_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ealth AI.ipynb - Colab - Google Chrome 6_30_2025 6_48_13 PM"/>
                    <pic:cNvPicPr>
                      <a:picLocks noChangeAspect="1"/>
                    </pic:cNvPicPr>
                  </pic:nvPicPr>
                  <pic:blipFill>
                    <a:blip r:embed="rId9"/>
                    <a:stretch>
                      <a:fillRect/>
                    </a:stretch>
                  </pic:blipFill>
                  <pic:spPr>
                    <a:xfrm>
                      <a:off x="0" y="0"/>
                      <a:ext cx="6421120" cy="3707130"/>
                    </a:xfrm>
                    <a:prstGeom prst="rect">
                      <a:avLst/>
                    </a:prstGeom>
                  </pic:spPr>
                </pic:pic>
              </a:graphicData>
            </a:graphic>
          </wp:inline>
        </w:drawing>
      </w:r>
    </w:p>
    <w:p w14:paraId="04794DCA">
      <w:pPr>
        <w:pStyle w:val="16"/>
        <w:tabs>
          <w:tab w:val="left" w:pos="718"/>
        </w:tabs>
        <w:spacing w:before="127" w:after="0"/>
        <w:ind w:left="718" w:firstLine="0"/>
      </w:pPr>
    </w:p>
    <w:p w14:paraId="7167839C">
      <w:pPr>
        <w:pStyle w:val="16"/>
        <w:tabs>
          <w:tab w:val="left" w:pos="718"/>
        </w:tabs>
        <w:spacing w:before="127" w:after="0"/>
        <w:ind w:left="718" w:firstLine="0"/>
        <w:rPr>
          <w:rFonts w:hint="default"/>
          <w:lang w:val="en-US"/>
        </w:rPr>
      </w:pPr>
      <w:r>
        <w:rPr>
          <w:rFonts w:hint="default"/>
          <w:lang w:val="en-US"/>
        </w:rPr>
        <w:drawing>
          <wp:inline distT="0" distB="0" distL="114300" distR="114300">
            <wp:extent cx="5706110" cy="3031490"/>
            <wp:effectExtent l="0" t="0" r="8890" b="1270"/>
            <wp:docPr id="13" name="Picture 13" descr="Health AI.ipynb - Colab - Google Chrome 6_30_2025 6_48_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ealth AI.ipynb - Colab - Google Chrome 6_30_2025 6_48_37 PM"/>
                    <pic:cNvPicPr>
                      <a:picLocks noChangeAspect="1"/>
                    </pic:cNvPicPr>
                  </pic:nvPicPr>
                  <pic:blipFill>
                    <a:blip r:embed="rId10"/>
                    <a:stretch>
                      <a:fillRect/>
                    </a:stretch>
                  </pic:blipFill>
                  <pic:spPr>
                    <a:xfrm>
                      <a:off x="0" y="0"/>
                      <a:ext cx="5706110" cy="3031490"/>
                    </a:xfrm>
                    <a:prstGeom prst="rect">
                      <a:avLst/>
                    </a:prstGeom>
                  </pic:spPr>
                </pic:pic>
              </a:graphicData>
            </a:graphic>
          </wp:inline>
        </w:drawing>
      </w:r>
    </w:p>
    <w:p w14:paraId="29E4D250">
      <w:pPr>
        <w:pStyle w:val="16"/>
        <w:tabs>
          <w:tab w:val="left" w:pos="718"/>
        </w:tabs>
        <w:spacing w:before="127" w:after="0"/>
        <w:ind w:left="718" w:firstLine="0"/>
        <w:rPr>
          <w:rFonts w:hint="default"/>
          <w:lang w:val="en-US"/>
        </w:rPr>
      </w:pPr>
      <w:r>
        <w:rPr>
          <w:rFonts w:hint="default"/>
          <w:lang w:val="en-US"/>
        </w:rPr>
        <w:drawing>
          <wp:inline distT="0" distB="0" distL="114300" distR="114300">
            <wp:extent cx="5706110" cy="3031490"/>
            <wp:effectExtent l="0" t="0" r="8890" b="1270"/>
            <wp:docPr id="14" name="Picture 14" descr="Health AI.ipynb - Colab - Google Chrome 6_30_2025 6_49_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ealth AI.ipynb - Colab - Google Chrome 6_30_2025 6_49_21 PM"/>
                    <pic:cNvPicPr>
                      <a:picLocks noChangeAspect="1"/>
                    </pic:cNvPicPr>
                  </pic:nvPicPr>
                  <pic:blipFill>
                    <a:blip r:embed="rId11"/>
                    <a:stretch>
                      <a:fillRect/>
                    </a:stretch>
                  </pic:blipFill>
                  <pic:spPr>
                    <a:xfrm>
                      <a:off x="0" y="0"/>
                      <a:ext cx="5706110" cy="3031490"/>
                    </a:xfrm>
                    <a:prstGeom prst="rect">
                      <a:avLst/>
                    </a:prstGeom>
                  </pic:spPr>
                </pic:pic>
              </a:graphicData>
            </a:graphic>
          </wp:inline>
        </w:drawing>
      </w:r>
    </w:p>
    <w:p w14:paraId="7800DA3D">
      <w:pPr>
        <w:pStyle w:val="16"/>
        <w:tabs>
          <w:tab w:val="left" w:pos="718"/>
        </w:tabs>
        <w:spacing w:before="127" w:after="0"/>
        <w:ind w:left="718" w:firstLine="0"/>
      </w:pPr>
    </w:p>
    <w:p w14:paraId="3C0DDAEA">
      <w:pPr>
        <w:pStyle w:val="16"/>
        <w:tabs>
          <w:tab w:val="left" w:pos="718"/>
        </w:tabs>
        <w:spacing w:before="127" w:after="0"/>
        <w:ind w:left="718" w:firstLine="0"/>
        <w:rPr>
          <w:rFonts w:hint="default"/>
          <w:lang w:val="en-US"/>
        </w:rPr>
      </w:pPr>
      <w:r>
        <w:rPr>
          <w:rFonts w:hint="default"/>
          <w:lang w:val="en-US"/>
        </w:rPr>
        <w:drawing>
          <wp:inline distT="0" distB="0" distL="114300" distR="114300">
            <wp:extent cx="5706110" cy="3031490"/>
            <wp:effectExtent l="0" t="0" r="8890" b="1270"/>
            <wp:docPr id="15" name="Picture 15" descr="Health AI.ipynb - Colab - Google Chrome 6_30_2025 6_49_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ealth AI.ipynb - Colab - Google Chrome 6_30_2025 6_49_39 PM"/>
                    <pic:cNvPicPr>
                      <a:picLocks noChangeAspect="1"/>
                    </pic:cNvPicPr>
                  </pic:nvPicPr>
                  <pic:blipFill>
                    <a:blip r:embed="rId12"/>
                    <a:stretch>
                      <a:fillRect/>
                    </a:stretch>
                  </pic:blipFill>
                  <pic:spPr>
                    <a:xfrm>
                      <a:off x="0" y="0"/>
                      <a:ext cx="5706110" cy="3031490"/>
                    </a:xfrm>
                    <a:prstGeom prst="rect">
                      <a:avLst/>
                    </a:prstGeom>
                  </pic:spPr>
                </pic:pic>
              </a:graphicData>
            </a:graphic>
          </wp:inline>
        </w:drawing>
      </w:r>
    </w:p>
    <w:p w14:paraId="0D4B775F">
      <w:pPr>
        <w:pStyle w:val="16"/>
        <w:numPr>
          <w:ilvl w:val="0"/>
          <w:numId w:val="1"/>
        </w:numPr>
        <w:tabs>
          <w:tab w:val="left" w:pos="359"/>
        </w:tabs>
        <w:spacing w:before="126" w:after="0"/>
        <w:ind w:left="359" w:hanging="359"/>
        <w:rPr>
          <w:b/>
        </w:rPr>
      </w:pPr>
      <w:r>
        <w:rPr>
          <w:b/>
          <w:spacing w:val="-4"/>
        </w:rPr>
        <w:t>ADVANTAGES</w:t>
      </w:r>
      <w:r>
        <w:rPr>
          <w:b/>
          <w:spacing w:val="-6"/>
        </w:rPr>
        <w:t xml:space="preserve"> </w:t>
      </w:r>
      <w:r>
        <w:rPr>
          <w:b/>
          <w:spacing w:val="-4"/>
        </w:rPr>
        <w:t>&amp;</w:t>
      </w:r>
      <w:r>
        <w:rPr>
          <w:b/>
          <w:spacing w:val="-5"/>
        </w:rPr>
        <w:t xml:space="preserve"> </w:t>
      </w:r>
      <w:r>
        <w:rPr>
          <w:b/>
          <w:spacing w:val="-4"/>
        </w:rPr>
        <w:t>DISADVANTAGES:</w:t>
      </w:r>
    </w:p>
    <w:p w14:paraId="0A5FC4AD">
      <w:r>
        <w:rPr>
          <w:b/>
          <w:spacing w:val="-4"/>
        </w:rPr>
        <w:t xml:space="preserve">  </w:t>
      </w:r>
      <w:r>
        <w:rPr>
          <w:b/>
          <w:bCs/>
        </w:rPr>
        <w:t>Advantages of the Health AI Using IBM Granite LLM:</w:t>
      </w:r>
    </w:p>
    <w:p w14:paraId="2695706C">
      <w:pPr>
        <w:widowControl/>
        <w:numPr>
          <w:ilvl w:val="0"/>
          <w:numId w:val="23"/>
        </w:numPr>
        <w:spacing w:before="0" w:after="160" w:line="259" w:lineRule="auto"/>
      </w:pPr>
      <w:r>
        <w:rPr>
          <w:b/>
          <w:bCs/>
        </w:rPr>
        <w:t>AI-Powered Assistance</w:t>
      </w:r>
      <w:r>
        <w:br w:type="textWrapping"/>
      </w:r>
      <w:r>
        <w:t>Provides immediate, intelligent responses to health-related queries using IBM Granite LLM.</w:t>
      </w:r>
    </w:p>
    <w:p w14:paraId="4060A347">
      <w:pPr>
        <w:widowControl/>
        <w:numPr>
          <w:ilvl w:val="0"/>
          <w:numId w:val="23"/>
        </w:numPr>
        <w:spacing w:before="0" w:after="160" w:line="259" w:lineRule="auto"/>
      </w:pPr>
      <w:r>
        <w:rPr>
          <w:b/>
          <w:bCs/>
        </w:rPr>
        <w:t xml:space="preserve">Personalized Guidance: </w:t>
      </w:r>
      <w:r>
        <w:rPr>
          <w:b w:val="0"/>
          <w:bCs w:val="0"/>
        </w:rPr>
        <w:t>Offers</w:t>
      </w:r>
      <w:r>
        <w:t xml:space="preserve"> treatment plans and predictions tailored to user symptoms and health data.</w:t>
      </w:r>
    </w:p>
    <w:p w14:paraId="2507085D">
      <w:pPr>
        <w:widowControl/>
        <w:numPr>
          <w:ilvl w:val="0"/>
          <w:numId w:val="23"/>
        </w:numPr>
        <w:spacing w:before="0" w:after="160" w:line="259" w:lineRule="auto"/>
      </w:pPr>
      <w:r>
        <w:rPr>
          <w:b/>
          <w:bCs/>
        </w:rPr>
        <w:t>User-Friendly Interface:</w:t>
      </w:r>
      <w:r>
        <w:t xml:space="preserve"> Built with Streamlit for simple navigation and interactive visualizations.</w:t>
      </w:r>
    </w:p>
    <w:p w14:paraId="46F9BF73">
      <w:pPr>
        <w:widowControl/>
        <w:numPr>
          <w:ilvl w:val="0"/>
          <w:numId w:val="23"/>
        </w:numPr>
        <w:spacing w:before="0" w:after="160" w:line="259" w:lineRule="auto"/>
      </w:pPr>
      <w:r>
        <w:rPr>
          <w:b/>
          <w:bCs/>
        </w:rPr>
        <w:t>Preventive Care Support:</w:t>
      </w:r>
      <w:r>
        <w:t xml:space="preserve"> Enables early detection of health risks through vital trend analysis.</w:t>
      </w:r>
    </w:p>
    <w:p w14:paraId="4C34299D">
      <w:pPr>
        <w:widowControl/>
        <w:numPr>
          <w:ilvl w:val="0"/>
          <w:numId w:val="23"/>
        </w:numPr>
        <w:spacing w:before="0" w:after="160" w:line="259" w:lineRule="auto"/>
      </w:pPr>
      <w:r>
        <w:rPr>
          <w:b/>
          <w:bCs/>
        </w:rPr>
        <w:t>Scalable and Modular Architecture</w:t>
      </w:r>
      <w:r>
        <w:br w:type="textWrapping"/>
      </w:r>
      <w:r>
        <w:t>Easily extendable to include mental health, diet tracking, or wearable integration.</w:t>
      </w:r>
    </w:p>
    <w:p w14:paraId="6F881AEF">
      <w:pPr>
        <w:widowControl/>
        <w:numPr>
          <w:ilvl w:val="0"/>
          <w:numId w:val="23"/>
        </w:numPr>
        <w:spacing w:before="0" w:after="160" w:line="259" w:lineRule="auto"/>
      </w:pPr>
      <w:r>
        <w:rPr>
          <w:b/>
          <w:bCs/>
        </w:rPr>
        <w:t xml:space="preserve">Privacy-Conscious: </w:t>
      </w:r>
      <w:r>
        <w:t>No external database required; session-based data storage with secure API handling.</w:t>
      </w:r>
    </w:p>
    <w:p w14:paraId="48897EC7">
      <w:pPr>
        <w:widowControl/>
        <w:numPr>
          <w:ilvl w:val="0"/>
          <w:numId w:val="0"/>
        </w:numPr>
        <w:spacing w:before="0" w:after="160" w:line="259" w:lineRule="auto"/>
        <w:ind w:left="720" w:firstLine="0"/>
      </w:pPr>
    </w:p>
    <w:p w14:paraId="0DE82BFD">
      <w:r>
        <mc:AlternateContent>
          <mc:Choice Requires="wps">
            <w:drawing>
              <wp:inline distT="0" distB="0" distL="0" distR="0">
                <wp:extent cx="5715000" cy="19050"/>
                <wp:effectExtent l="0" t="0" r="0" b="0"/>
                <wp:docPr id="22" name="Rectangles 22"/>
                <wp:cNvGraphicFramePr/>
                <a:graphic xmlns:a="http://schemas.openxmlformats.org/drawingml/2006/main">
                  <a:graphicData uri="http://schemas.microsoft.com/office/word/2010/wordprocessingShape">
                    <wps:wsp>
                      <wps:cNvSpPr/>
                      <wps:spPr>
                        <a:xfrm>
                          <a:off x="0" y="0"/>
                          <a:ext cx="5715000" cy="19080"/>
                        </a:xfrm>
                        <a:prstGeom prst="rect">
                          <a:avLst/>
                        </a:prstGeom>
                        <a:solidFill>
                          <a:srgbClr val="A0A0A0"/>
                        </a:solidFill>
                        <a:ln w="0">
                          <a:noFill/>
                        </a:ln>
                      </wps:spPr>
                      <wps:bodyPr/>
                    </wps:wsp>
                  </a:graphicData>
                </a:graphic>
              </wp:inline>
            </w:drawing>
          </mc:Choice>
          <mc:Fallback>
            <w:pict>
              <v:rect id="_x0000_s1026" o:spid="_x0000_s1026" o:spt="1" style="height:1.5pt;width:450pt;" fillcolor="#A0A0A0" filled="t" stroked="f" coordsize="21600,21600" o:gfxdata="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qQkr90gAAAAMBAAAPAAAAAAAA&#10;AAEAIAAAACIAAABkcnMvZG93bnJldi54bWxQSwECFAAUAAAACACHTuJAHLfOJqYBAABeAwAADgAA&#10;AAAAAAABACAAAAAhAQAAZHJzL2Uyb0RvYy54bWxQSwUGAAAAAAYABgBZAQAAOQUAAAAA&#10;">
                <v:fill on="t" focussize="0,0"/>
                <v:stroke on="f" weight="0pt"/>
                <v:imagedata o:title=""/>
                <o:lock v:ext="edit" aspectratio="f"/>
                <w10:wrap type="none"/>
                <w10:anchorlock/>
              </v:rect>
            </w:pict>
          </mc:Fallback>
        </mc:AlternateContent>
      </w:r>
    </w:p>
    <w:p w14:paraId="72DC6529">
      <w:r>
        <w:rPr>
          <w:b/>
          <w:bCs/>
        </w:rPr>
        <w:t>Disadvantages of the Sustainable Smart City Assistant:</w:t>
      </w:r>
    </w:p>
    <w:p w14:paraId="33E6FC49">
      <w:pPr>
        <w:widowControl/>
        <w:numPr>
          <w:ilvl w:val="0"/>
          <w:numId w:val="24"/>
        </w:numPr>
        <w:spacing w:before="0" w:after="160" w:line="259" w:lineRule="auto"/>
      </w:pPr>
      <w:r>
        <w:rPr>
          <w:b/>
          <w:bCs/>
        </w:rPr>
        <w:t>AI Limitations:</w:t>
      </w:r>
      <w:r>
        <w:t xml:space="preserve"> Cannot replace medical professionals or provide verified diagnoses.</w:t>
      </w:r>
    </w:p>
    <w:p w14:paraId="56DEEEBA">
      <w:pPr>
        <w:widowControl/>
        <w:numPr>
          <w:ilvl w:val="0"/>
          <w:numId w:val="24"/>
        </w:numPr>
        <w:spacing w:before="0" w:after="160" w:line="259" w:lineRule="auto"/>
      </w:pPr>
      <w:r>
        <w:rPr>
          <w:b/>
          <w:bCs/>
        </w:rPr>
        <w:t xml:space="preserve">Model Dependency: </w:t>
      </w:r>
      <w:r>
        <w:rPr>
          <w:b w:val="0"/>
          <w:bCs w:val="0"/>
        </w:rPr>
        <w:t>Relies on external IBM Granite model which may need consistent internet access.</w:t>
      </w:r>
    </w:p>
    <w:p w14:paraId="2C9A941C">
      <w:pPr>
        <w:widowControl/>
        <w:numPr>
          <w:ilvl w:val="0"/>
          <w:numId w:val="24"/>
        </w:numPr>
        <w:spacing w:before="0" w:after="160" w:line="259" w:lineRule="auto"/>
      </w:pPr>
      <w:r>
        <w:rPr>
          <w:b/>
          <w:bCs/>
        </w:rPr>
        <w:t>Limited Accuracy for Rare Conditions:</w:t>
      </w:r>
      <w:r>
        <w:t xml:space="preserve"> Might generalize responses without detailed clinical datasets.</w:t>
      </w:r>
    </w:p>
    <w:p w14:paraId="71C27E0A">
      <w:pPr>
        <w:widowControl/>
        <w:numPr>
          <w:ilvl w:val="0"/>
          <w:numId w:val="24"/>
        </w:numPr>
        <w:spacing w:before="0" w:after="160" w:line="259" w:lineRule="auto"/>
      </w:pPr>
      <w:r>
        <w:rPr>
          <w:b/>
          <w:bCs/>
        </w:rPr>
        <w:t>No Prescription Capability:</w:t>
      </w:r>
      <w:r>
        <w:t xml:space="preserve"> Cannot legally provide prescriptions or emergency interventions.</w:t>
      </w:r>
    </w:p>
    <w:p w14:paraId="0368AA52">
      <w:pPr>
        <w:widowControl/>
        <w:numPr>
          <w:ilvl w:val="0"/>
          <w:numId w:val="24"/>
        </w:numPr>
        <w:spacing w:before="0" w:after="160" w:line="259" w:lineRule="auto"/>
      </w:pPr>
      <w:r>
        <w:rPr>
          <w:b/>
          <w:bCs/>
        </w:rPr>
        <w:t>Data Input Dependence:</w:t>
      </w:r>
      <w:r>
        <w:t xml:space="preserve"> Predictions and plans depend on user accuracy and honesty in symptom reporting.</w:t>
      </w:r>
    </w:p>
    <w:p w14:paraId="2292DEBD"/>
    <w:p w14:paraId="1D8A7D2F">
      <w:pPr>
        <w:pStyle w:val="16"/>
        <w:tabs>
          <w:tab w:val="left" w:pos="359"/>
        </w:tabs>
        <w:spacing w:before="126" w:after="0"/>
        <w:ind w:left="359" w:firstLine="0"/>
        <w:rPr>
          <w:b/>
        </w:rPr>
      </w:pPr>
    </w:p>
    <w:p w14:paraId="638743A3">
      <w:pPr>
        <w:pStyle w:val="16"/>
        <w:numPr>
          <w:ilvl w:val="0"/>
          <w:numId w:val="1"/>
        </w:numPr>
        <w:tabs>
          <w:tab w:val="left" w:pos="359"/>
        </w:tabs>
        <w:spacing w:before="127" w:after="0"/>
        <w:ind w:left="359" w:hanging="359"/>
        <w:rPr>
          <w:b/>
        </w:rPr>
      </w:pPr>
      <w:r>
        <w:rPr>
          <w:b/>
          <w:spacing w:val="-2"/>
        </w:rPr>
        <w:t>CONCLUSION:</w:t>
      </w:r>
    </w:p>
    <w:p w14:paraId="07146121">
      <w:pPr>
        <w:pStyle w:val="16"/>
        <w:numPr>
          <w:ilvl w:val="0"/>
          <w:numId w:val="0"/>
        </w:numPr>
        <w:ind w:left="360" w:firstLine="0"/>
        <w:rPr>
          <w:b w:val="0"/>
          <w:bCs w:val="0"/>
        </w:rPr>
      </w:pPr>
      <w:r>
        <w:rPr>
          <w:b w:val="0"/>
          <w:bCs w:val="0"/>
        </w:rPr>
        <w:t xml:space="preserve">  HealthAI proves that AI can improve access to trusted medical information, especially for individuals unable to immediately consult healthcare professionals. By leveraging IBM Granite, the platform demonstrates how large language models can power secure, helpful, and personalized healthcare interfaces.</w:t>
      </w:r>
    </w:p>
    <w:p w14:paraId="38D40A53">
      <w:pPr>
        <w:pStyle w:val="16"/>
        <w:numPr>
          <w:ilvl w:val="0"/>
          <w:numId w:val="1"/>
        </w:numPr>
        <w:tabs>
          <w:tab w:val="left" w:pos="358"/>
        </w:tabs>
        <w:spacing w:before="126" w:after="0"/>
        <w:ind w:left="358" w:hanging="358"/>
        <w:rPr>
          <w:b/>
        </w:rPr>
      </w:pPr>
      <w:r>
        <w:rPr>
          <w:b/>
        </w:rPr>
        <w:t>FUTURE</w:t>
      </w:r>
      <w:r>
        <w:rPr>
          <w:b/>
          <w:spacing w:val="-6"/>
        </w:rPr>
        <w:t xml:space="preserve"> </w:t>
      </w:r>
      <w:r>
        <w:rPr>
          <w:b/>
          <w:spacing w:val="-2"/>
        </w:rPr>
        <w:t>SCOPE:</w:t>
      </w:r>
    </w:p>
    <w:p w14:paraId="2AB975DD">
      <w:pPr>
        <w:pStyle w:val="16"/>
        <w:rPr>
          <w:b w:val="0"/>
          <w:bCs w:val="0"/>
        </w:rPr>
      </w:pPr>
      <w:r>
        <w:rPr>
          <w:b w:val="0"/>
          <w:bCs w:val="0"/>
        </w:rPr>
        <w:t>HealthAI has strong potential for future expansion. It can be integrated with wearable devices (like smartwatches or fitness trackers) to automatically track vitals and offer real-time health monitoring. Multilingual support can make it accessible to a broader population, especially in rural or regional areas. Voice-based interactions can be introduced for elderly users or those with low digital literacy. Additionally, exporting treatment plans as PDFs or sending them via email can improve usability. In the long term, integrating HealthAI with electronic health records (EHR) and enabling a "Doctor Mode" for clinics can transform it into a trusted, semi-professional decision-support tool.</w:t>
      </w:r>
    </w:p>
    <w:p w14:paraId="4154B284">
      <w:pPr>
        <w:rPr>
          <w:sz w:val="24"/>
          <w:szCs w:val="24"/>
        </w:rPr>
      </w:pPr>
      <w:r>
        <w:rPr>
          <w:sz w:val="24"/>
          <w:szCs w:val="24"/>
        </w:rPr>
        <w:t xml:space="preserve"> </w:t>
      </w:r>
      <w:r>
        <w:rPr>
          <w:sz w:val="24"/>
          <w:szCs w:val="24"/>
        </w:rPr>
        <w:tab/>
      </w:r>
      <w:r>
        <w:rPr>
          <w:sz w:val="24"/>
          <w:szCs w:val="24"/>
        </w:rPr>
        <w:t>Mobile App Companion</w:t>
      </w:r>
    </w:p>
    <w:p w14:paraId="34996997">
      <w:pPr>
        <w:pStyle w:val="6"/>
        <w:numPr>
          <w:ilvl w:val="0"/>
          <w:numId w:val="25"/>
        </w:numPr>
        <w:tabs>
          <w:tab w:val="left" w:pos="0"/>
          <w:tab w:val="clear" w:pos="720"/>
        </w:tabs>
        <w:spacing w:before="38" w:after="283"/>
        <w:ind w:left="1438" w:hanging="641"/>
      </w:pPr>
      <w:r>
        <w:t>Voice-based symptom input and response</w:t>
      </w:r>
    </w:p>
    <w:p w14:paraId="115E7B6B">
      <w:pPr>
        <w:pStyle w:val="6"/>
        <w:numPr>
          <w:ilvl w:val="0"/>
          <w:numId w:val="25"/>
        </w:numPr>
        <w:tabs>
          <w:tab w:val="left" w:pos="0"/>
          <w:tab w:val="clear" w:pos="720"/>
        </w:tabs>
        <w:spacing w:before="38" w:after="283"/>
        <w:ind w:left="1438" w:hanging="641"/>
      </w:pPr>
      <w:r>
        <w:t>Integration with health wearables (Fitbit, Apple Health)</w:t>
      </w:r>
    </w:p>
    <w:p w14:paraId="430BA6D9">
      <w:pPr>
        <w:pStyle w:val="6"/>
        <w:numPr>
          <w:ilvl w:val="0"/>
          <w:numId w:val="26"/>
        </w:numPr>
        <w:tabs>
          <w:tab w:val="left" w:pos="0"/>
          <w:tab w:val="clear" w:pos="720"/>
        </w:tabs>
        <w:spacing w:before="38" w:after="283"/>
        <w:ind w:left="1438" w:hanging="641"/>
      </w:pPr>
      <w:r>
        <w:t>Indian language support (Telugu, Hindi, etc.)</w:t>
      </w:r>
    </w:p>
    <w:p w14:paraId="79DC8BE0">
      <w:pPr>
        <w:pStyle w:val="6"/>
        <w:numPr>
          <w:ilvl w:val="0"/>
          <w:numId w:val="27"/>
        </w:numPr>
        <w:tabs>
          <w:tab w:val="left" w:pos="0"/>
          <w:tab w:val="clear" w:pos="720"/>
        </w:tabs>
        <w:spacing w:before="38" w:after="283"/>
        <w:ind w:left="1438" w:hanging="641"/>
      </w:pPr>
      <w:r>
        <w:t>Doctor-mode with expanded diagnostics and EHR integration</w:t>
      </w:r>
    </w:p>
    <w:p w14:paraId="630A61FF">
      <w:pPr>
        <w:pStyle w:val="6"/>
        <w:numPr>
          <w:ilvl w:val="0"/>
          <w:numId w:val="28"/>
        </w:numPr>
        <w:tabs>
          <w:tab w:val="left" w:pos="0"/>
          <w:tab w:val="clear" w:pos="720"/>
        </w:tabs>
        <w:spacing w:before="38" w:after="283"/>
        <w:ind w:left="1438" w:hanging="641"/>
      </w:pPr>
      <w:r>
        <w:t>PDF/Email Export of treatment plans</w:t>
      </w:r>
    </w:p>
    <w:p w14:paraId="077C6B48">
      <w:pPr>
        <w:pStyle w:val="6"/>
        <w:numPr>
          <w:ilvl w:val="0"/>
          <w:numId w:val="29"/>
        </w:numPr>
        <w:tabs>
          <w:tab w:val="left" w:pos="0"/>
          <w:tab w:val="clear" w:pos="720"/>
        </w:tabs>
        <w:spacing w:before="38" w:after="283"/>
        <w:ind w:left="1438" w:hanging="641"/>
      </w:pPr>
      <w:r>
        <w:t>Explainable AI layer for transparency</w:t>
      </w:r>
    </w:p>
    <w:p w14:paraId="2ECFC814">
      <w:pPr>
        <w:rPr>
          <w:sz w:val="24"/>
          <w:szCs w:val="24"/>
        </w:rPr>
      </w:pPr>
    </w:p>
    <w:p w14:paraId="1EA27FDE">
      <w:pPr>
        <w:rPr>
          <w:b/>
          <w:bCs/>
          <w:sz w:val="28"/>
          <w:szCs w:val="28"/>
        </w:rPr>
      </w:pPr>
    </w:p>
    <w:p w14:paraId="369B8298">
      <w:pPr>
        <w:pStyle w:val="16"/>
        <w:tabs>
          <w:tab w:val="left" w:pos="358"/>
        </w:tabs>
        <w:spacing w:before="126" w:after="0"/>
        <w:ind w:left="358" w:firstLine="0"/>
        <w:rPr>
          <w:b/>
        </w:rPr>
      </w:pPr>
    </w:p>
    <w:p w14:paraId="61D6C410">
      <w:pPr>
        <w:pStyle w:val="16"/>
        <w:numPr>
          <w:ilvl w:val="0"/>
          <w:numId w:val="1"/>
        </w:numPr>
        <w:tabs>
          <w:tab w:val="left" w:pos="358"/>
        </w:tabs>
        <w:spacing w:before="127" w:after="0"/>
        <w:ind w:left="358" w:hanging="358"/>
        <w:rPr>
          <w:b/>
        </w:rPr>
      </w:pPr>
      <w:r>
        <w:rPr>
          <w:b/>
          <w:spacing w:val="-2"/>
        </w:rPr>
        <w:t>APPENDIX</w:t>
      </w:r>
    </w:p>
    <w:p w14:paraId="5C2F3F82">
      <w:pPr>
        <w:pStyle w:val="16"/>
        <w:ind w:left="360" w:firstLine="0"/>
        <w:rPr>
          <w:b/>
          <w:bCs/>
          <w:color w:val="0000FF"/>
          <w:sz w:val="24"/>
          <w:szCs w:val="24"/>
        </w:rPr>
      </w:pPr>
      <w:r>
        <w:rPr>
          <w:b/>
          <w:bCs/>
          <w:sz w:val="24"/>
          <w:szCs w:val="24"/>
        </w:rPr>
        <w:t xml:space="preserve">GITHUB: </w:t>
      </w:r>
      <w:r>
        <w:rPr>
          <w:rFonts w:hint="default"/>
          <w:b/>
          <w:bCs/>
          <w:color w:val="0000FF"/>
          <w:sz w:val="24"/>
          <w:szCs w:val="24"/>
          <w:lang w:val="en-US"/>
        </w:rPr>
        <w:t xml:space="preserve"> </w:t>
      </w:r>
      <w:r>
        <w:rPr>
          <w:rFonts w:hint="default"/>
          <w:b/>
          <w:bCs/>
          <w:color w:val="0000FF"/>
          <w:sz w:val="24"/>
          <w:szCs w:val="24"/>
        </w:rPr>
        <w:t>https://github.com/Msg5513/HealthAl-Intelligent-Healthcare-Assistant-Using-IBM-Granite/tree/main</w:t>
      </w:r>
    </w:p>
    <w:p w14:paraId="0986F5F3">
      <w:pPr>
        <w:pStyle w:val="6"/>
        <w:spacing w:before="0" w:after="0"/>
        <w:ind w:left="360" w:firstLine="0"/>
      </w:pPr>
    </w:p>
    <w:sectPr>
      <w:pgSz w:w="12240" w:h="15840"/>
      <w:pgMar w:top="1360" w:right="1800" w:bottom="280" w:left="1440" w:header="0" w:footer="0" w:gutter="0"/>
      <w:pgNumType w:fmt="decimal"/>
      <w:cols w:space="720" w:num="1"/>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黑体">
    <w:altName w:val="SimSun"/>
    <w:panose1 w:val="00000000000000000000"/>
    <w:charset w:val="00"/>
    <w:family w:val="auto"/>
    <w:pitch w:val="default"/>
    <w:sig w:usb0="00000000" w:usb1="00000000" w:usb2="00000000" w:usb3="00000000" w:csb0="00000000" w:csb1="00000000"/>
  </w:font>
  <w:font w:name="Calibri">
    <w:panose1 w:val="020F0502020204030204"/>
    <w:charset w:val="01"/>
    <w:family w:val="roman"/>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OpenSymbol">
    <w:altName w:val="Segoe Print"/>
    <w:panose1 w:val="00000000000000000000"/>
    <w:charset w:val="02"/>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Noto Sans Devanagari">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288B902"/>
    <w:multiLevelType w:val="multilevel"/>
    <w:tmpl w:val="9288B902"/>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9C8AC8EF"/>
    <w:multiLevelType w:val="multilevel"/>
    <w:tmpl w:val="9C8AC8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0F1ACD9"/>
    <w:multiLevelType w:val="multilevel"/>
    <w:tmpl w:val="B0F1AC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E923771"/>
    <w:multiLevelType w:val="multilevel"/>
    <w:tmpl w:val="BE923771"/>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8879AEF"/>
    <w:multiLevelType w:val="multilevel"/>
    <w:tmpl w:val="C8879A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F092B84"/>
    <w:multiLevelType w:val="multilevel"/>
    <w:tmpl w:val="CF092B84"/>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9">
    <w:nsid w:val="D7F9FE59"/>
    <w:multiLevelType w:val="multilevel"/>
    <w:tmpl w:val="D7F9FE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CBA6B53"/>
    <w:multiLevelType w:val="multilevel"/>
    <w:tmpl w:val="DCBA6B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4B5D9F5"/>
    <w:multiLevelType w:val="multilevel"/>
    <w:tmpl w:val="F4B5D9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053208E"/>
    <w:multiLevelType w:val="multilevel"/>
    <w:tmpl w:val="0053208E"/>
    <w:lvl w:ilvl="0" w:tentative="0">
      <w:start w:val="1"/>
      <w:numFmt w:val="decimal"/>
      <w:lvlText w:val="%1."/>
      <w:lvlJc w:val="left"/>
      <w:pPr>
        <w:tabs>
          <w:tab w:val="left" w:pos="0"/>
        </w:tabs>
        <w:ind w:left="360" w:hanging="360"/>
      </w:pPr>
      <w:rPr>
        <w:spacing w:val="-1"/>
        <w:w w:val="100"/>
        <w:lang w:val="en-US" w:eastAsia="en-US" w:bidi="ar-SA"/>
      </w:rPr>
    </w:lvl>
    <w:lvl w:ilvl="1" w:tentative="0">
      <w:start w:val="1"/>
      <w:numFmt w:val="decimal"/>
      <w:lvlText w:val="%1.%2"/>
      <w:lvlJc w:val="left"/>
      <w:pPr>
        <w:tabs>
          <w:tab w:val="left" w:pos="0"/>
        </w:tabs>
        <w:ind w:left="720" w:hanging="360"/>
      </w:pPr>
      <w:rPr>
        <w:spacing w:val="-1"/>
        <w:w w:val="100"/>
        <w:lang w:val="en-US" w:eastAsia="en-US" w:bidi="ar-SA"/>
      </w:rPr>
    </w:lvl>
    <w:lvl w:ilvl="2" w:tentative="0">
      <w:start w:val="0"/>
      <w:numFmt w:val="bullet"/>
      <w:lvlText w:val=""/>
      <w:lvlJc w:val="left"/>
      <w:pPr>
        <w:tabs>
          <w:tab w:val="left" w:pos="0"/>
        </w:tabs>
        <w:ind w:left="1640" w:hanging="360"/>
      </w:pPr>
      <w:rPr>
        <w:rFonts w:hint="default" w:ascii="Symbol" w:hAnsi="Symbol" w:cs="Symbol"/>
        <w:lang w:val="en-US" w:eastAsia="en-US" w:bidi="ar-SA"/>
      </w:rPr>
    </w:lvl>
    <w:lvl w:ilvl="3" w:tentative="0">
      <w:start w:val="0"/>
      <w:numFmt w:val="bullet"/>
      <w:lvlText w:val=""/>
      <w:lvlJc w:val="left"/>
      <w:pPr>
        <w:tabs>
          <w:tab w:val="left" w:pos="0"/>
        </w:tabs>
        <w:ind w:left="2560" w:hanging="360"/>
      </w:pPr>
      <w:rPr>
        <w:rFonts w:hint="default" w:ascii="Symbol" w:hAnsi="Symbol" w:cs="Symbol"/>
        <w:lang w:val="en-US" w:eastAsia="en-US" w:bidi="ar-SA"/>
      </w:rPr>
    </w:lvl>
    <w:lvl w:ilvl="4" w:tentative="0">
      <w:start w:val="0"/>
      <w:numFmt w:val="bullet"/>
      <w:lvlText w:val=""/>
      <w:lvlJc w:val="left"/>
      <w:pPr>
        <w:tabs>
          <w:tab w:val="left" w:pos="0"/>
        </w:tabs>
        <w:ind w:left="3480" w:hanging="360"/>
      </w:pPr>
      <w:rPr>
        <w:rFonts w:hint="default" w:ascii="Symbol" w:hAnsi="Symbol" w:cs="Symbol"/>
        <w:lang w:val="en-US" w:eastAsia="en-US" w:bidi="ar-SA"/>
      </w:rPr>
    </w:lvl>
    <w:lvl w:ilvl="5" w:tentative="0">
      <w:start w:val="0"/>
      <w:numFmt w:val="bullet"/>
      <w:lvlText w:val=""/>
      <w:lvlJc w:val="left"/>
      <w:pPr>
        <w:tabs>
          <w:tab w:val="left" w:pos="0"/>
        </w:tabs>
        <w:ind w:left="4400" w:hanging="360"/>
      </w:pPr>
      <w:rPr>
        <w:rFonts w:hint="default" w:ascii="Symbol" w:hAnsi="Symbol" w:cs="Symbol"/>
        <w:lang w:val="en-US" w:eastAsia="en-US" w:bidi="ar-SA"/>
      </w:rPr>
    </w:lvl>
    <w:lvl w:ilvl="6" w:tentative="0">
      <w:start w:val="0"/>
      <w:numFmt w:val="bullet"/>
      <w:lvlText w:val=""/>
      <w:lvlJc w:val="left"/>
      <w:pPr>
        <w:tabs>
          <w:tab w:val="left" w:pos="0"/>
        </w:tabs>
        <w:ind w:left="5320" w:hanging="360"/>
      </w:pPr>
      <w:rPr>
        <w:rFonts w:hint="default" w:ascii="Symbol" w:hAnsi="Symbol" w:cs="Symbol"/>
        <w:lang w:val="en-US" w:eastAsia="en-US" w:bidi="ar-SA"/>
      </w:rPr>
    </w:lvl>
    <w:lvl w:ilvl="7" w:tentative="0">
      <w:start w:val="0"/>
      <w:numFmt w:val="bullet"/>
      <w:lvlText w:val=""/>
      <w:lvlJc w:val="left"/>
      <w:pPr>
        <w:tabs>
          <w:tab w:val="left" w:pos="0"/>
        </w:tabs>
        <w:ind w:left="6240" w:hanging="360"/>
      </w:pPr>
      <w:rPr>
        <w:rFonts w:hint="default" w:ascii="Symbol" w:hAnsi="Symbol" w:cs="Symbol"/>
        <w:lang w:val="en-US" w:eastAsia="en-US" w:bidi="ar-SA"/>
      </w:rPr>
    </w:lvl>
    <w:lvl w:ilvl="8" w:tentative="0">
      <w:start w:val="0"/>
      <w:numFmt w:val="bullet"/>
      <w:lvlText w:val=""/>
      <w:lvlJc w:val="left"/>
      <w:pPr>
        <w:tabs>
          <w:tab w:val="left" w:pos="0"/>
        </w:tabs>
        <w:ind w:left="7160" w:hanging="360"/>
      </w:pPr>
      <w:rPr>
        <w:rFonts w:hint="default" w:ascii="Symbol" w:hAnsi="Symbol" w:cs="Symbol"/>
        <w:lang w:val="en-US" w:eastAsia="en-US" w:bidi="ar-SA"/>
      </w:rPr>
    </w:lvl>
  </w:abstractNum>
  <w:abstractNum w:abstractNumId="13">
    <w:nsid w:val="0248C179"/>
    <w:multiLevelType w:val="multilevel"/>
    <w:tmpl w:val="0248C1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E640482"/>
    <w:multiLevelType w:val="multilevel"/>
    <w:tmpl w:val="0E640482"/>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16">
    <w:nsid w:val="2470EC97"/>
    <w:multiLevelType w:val="multilevel"/>
    <w:tmpl w:val="2470EC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A8F537B"/>
    <w:multiLevelType w:val="multilevel"/>
    <w:tmpl w:val="2A8F53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46A08BB8"/>
    <w:multiLevelType w:val="multilevel"/>
    <w:tmpl w:val="46A08B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C1BAE26"/>
    <w:multiLevelType w:val="multilevel"/>
    <w:tmpl w:val="4C1BAE26"/>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1">
    <w:nsid w:val="4D4DC07F"/>
    <w:multiLevelType w:val="multilevel"/>
    <w:tmpl w:val="4D4DC07F"/>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2">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A241D34"/>
    <w:multiLevelType w:val="multilevel"/>
    <w:tmpl w:val="5A241D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60382F6E"/>
    <w:multiLevelType w:val="multilevel"/>
    <w:tmpl w:val="60382F6E"/>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5">
    <w:nsid w:val="629F7852"/>
    <w:multiLevelType w:val="multilevel"/>
    <w:tmpl w:val="629F7852"/>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6">
    <w:nsid w:val="72183CF9"/>
    <w:multiLevelType w:val="multilevel"/>
    <w:tmpl w:val="72183C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77ECEA79"/>
    <w:multiLevelType w:val="multilevel"/>
    <w:tmpl w:val="77ECEA79"/>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8">
    <w:nsid w:val="7C246926"/>
    <w:multiLevelType w:val="multilevel"/>
    <w:tmpl w:val="7C246926"/>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12"/>
  </w:num>
  <w:num w:numId="2">
    <w:abstractNumId w:val="8"/>
  </w:num>
  <w:num w:numId="3">
    <w:abstractNumId w:val="22"/>
  </w:num>
  <w:num w:numId="4">
    <w:abstractNumId w:val="6"/>
  </w:num>
  <w:num w:numId="5">
    <w:abstractNumId w:val="4"/>
  </w:num>
  <w:num w:numId="6">
    <w:abstractNumId w:val="14"/>
  </w:num>
  <w:num w:numId="7">
    <w:abstractNumId w:val="17"/>
  </w:num>
  <w:num w:numId="8">
    <w:abstractNumId w:val="26"/>
  </w:num>
  <w:num w:numId="9">
    <w:abstractNumId w:val="13"/>
  </w:num>
  <w:num w:numId="10">
    <w:abstractNumId w:val="0"/>
  </w:num>
  <w:num w:numId="11">
    <w:abstractNumId w:val="18"/>
  </w:num>
  <w:num w:numId="12">
    <w:abstractNumId w:val="23"/>
  </w:num>
  <w:num w:numId="13">
    <w:abstractNumId w:val="7"/>
  </w:num>
  <w:num w:numId="14">
    <w:abstractNumId w:val="21"/>
  </w:num>
  <w:num w:numId="15">
    <w:abstractNumId w:val="11"/>
  </w:num>
  <w:num w:numId="16">
    <w:abstractNumId w:val="16"/>
  </w:num>
  <w:num w:numId="17">
    <w:abstractNumId w:val="10"/>
  </w:num>
  <w:num w:numId="18">
    <w:abstractNumId w:val="9"/>
  </w:num>
  <w:num w:numId="19">
    <w:abstractNumId w:val="2"/>
  </w:num>
  <w:num w:numId="20">
    <w:abstractNumId w:val="20"/>
  </w:num>
  <w:num w:numId="21">
    <w:abstractNumId w:val="24"/>
  </w:num>
  <w:num w:numId="22">
    <w:abstractNumId w:val="15"/>
  </w:num>
  <w:num w:numId="23">
    <w:abstractNumId w:val="19"/>
  </w:num>
  <w:num w:numId="24">
    <w:abstractNumId w:val="3"/>
  </w:num>
  <w:num w:numId="25">
    <w:abstractNumId w:val="28"/>
  </w:num>
  <w:num w:numId="26">
    <w:abstractNumId w:val="27"/>
  </w:num>
  <w:num w:numId="27">
    <w:abstractNumId w:val="5"/>
  </w:num>
  <w:num w:numId="28">
    <w:abstractNumId w:val="2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autoHyphenation/>
  <w:displayHorizontalDrawingGridEvery w:val="1"/>
  <w:displayVerticalDrawingGridEvery w:val="1"/>
  <w:noPunctuationKerning w:val="1"/>
  <w:footnotePr>
    <w:footnote w:id="0"/>
    <w:footnote w:id="1"/>
  </w:foot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1E6E2156"/>
  </w:rsids>
  <m:mathPr>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2">
    <w:name w:val="heading 1"/>
    <w:basedOn w:val="1"/>
    <w:qFormat/>
    <w:uiPriority w:val="9"/>
    <w:pPr>
      <w:spacing w:before="38" w:after="0"/>
      <w:ind w:left="359" w:hanging="359"/>
      <w:outlineLvl w:val="0"/>
    </w:pPr>
    <w:rPr>
      <w:b/>
      <w:bCs/>
    </w:rPr>
  </w:style>
  <w:style w:type="paragraph" w:styleId="3">
    <w:name w:val="heading 4"/>
    <w:basedOn w:val="1"/>
    <w:next w:val="1"/>
    <w:link w:val="12"/>
    <w:semiHidden/>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pPr>
      <w:spacing w:before="38" w:after="0"/>
      <w:ind w:left="718" w:hanging="358"/>
    </w:pPr>
  </w:style>
  <w:style w:type="paragraph" w:styleId="7">
    <w:name w:val="caption"/>
    <w:basedOn w:val="1"/>
    <w:qFormat/>
    <w:uiPriority w:val="0"/>
    <w:pPr>
      <w:suppressLineNumbers/>
      <w:spacing w:before="120" w:after="120"/>
    </w:pPr>
    <w:rPr>
      <w:rFonts w:cs="Noto Sans Devanagari"/>
      <w:i/>
      <w:iCs/>
      <w:sz w:val="24"/>
      <w:szCs w:val="24"/>
    </w:rPr>
  </w:style>
  <w:style w:type="character" w:styleId="8">
    <w:name w:val="Hyperlink"/>
    <w:basedOn w:val="4"/>
    <w:unhideWhenUsed/>
    <w:qFormat/>
    <w:uiPriority w:val="99"/>
    <w:rPr>
      <w:color w:val="0000FF" w:themeColor="hyperlink"/>
      <w:u w:val="single"/>
    </w:rPr>
  </w:style>
  <w:style w:type="paragraph" w:styleId="9">
    <w:name w:val="List"/>
    <w:basedOn w:val="6"/>
    <w:qFormat/>
    <w:uiPriority w:val="0"/>
    <w:rPr>
      <w:rFonts w:cs="Noto Sans Devanagari"/>
    </w:rPr>
  </w:style>
  <w:style w:type="paragraph" w:styleId="10">
    <w:name w:val="Normal (Web)"/>
    <w:semiHidden/>
    <w:unhideWhenUsed/>
    <w:qFormat/>
    <w:uiPriority w:val="99"/>
    <w:pPr>
      <w:spacing w:before="0" w:beforeAutospacing="1" w:after="0" w:afterAutospacing="1"/>
      <w:ind w:left="0" w:right="0"/>
      <w:jc w:val="left"/>
    </w:pPr>
    <w:rPr>
      <w:kern w:val="0"/>
      <w:sz w:val="24"/>
      <w:szCs w:val="24"/>
      <w:lang w:val="en-US" w:eastAsia="zh-CN" w:bidi="ar"/>
    </w:rPr>
  </w:style>
  <w:style w:type="paragraph" w:styleId="11">
    <w:name w:val="Title"/>
    <w:basedOn w:val="1"/>
    <w:qFormat/>
    <w:uiPriority w:val="10"/>
    <w:pPr>
      <w:spacing w:before="80" w:after="0"/>
      <w:ind w:left="360"/>
      <w:jc w:val="center"/>
    </w:pPr>
    <w:rPr>
      <w:rFonts w:ascii="Arial" w:hAnsi="Arial" w:eastAsia="Arial" w:cs="Arial"/>
      <w:b/>
      <w:bCs/>
      <w:sz w:val="28"/>
      <w:szCs w:val="28"/>
      <w:u w:val="single" w:color="000000"/>
    </w:rPr>
  </w:style>
  <w:style w:type="character" w:customStyle="1" w:styleId="12">
    <w:name w:val="Heading 4 Char"/>
    <w:basedOn w:val="4"/>
    <w:link w:val="3"/>
    <w:semiHidden/>
    <w:qFormat/>
    <w:uiPriority w:val="9"/>
    <w:rPr>
      <w:rFonts w:asciiTheme="majorHAnsi" w:hAnsiTheme="majorHAnsi" w:eastAsiaTheme="majorEastAsia" w:cstheme="majorBidi"/>
      <w:i/>
      <w:iCs/>
      <w:color w:val="366091" w:themeColor="accent1" w:themeShade="BF"/>
    </w:rPr>
  </w:style>
  <w:style w:type="character" w:customStyle="1" w:styleId="13">
    <w:name w:val="Bullets"/>
    <w:qFormat/>
    <w:uiPriority w:val="0"/>
    <w:rPr>
      <w:rFonts w:ascii="OpenSymbol" w:hAnsi="OpenSymbol" w:eastAsia="OpenSymbol" w:cs="OpenSymbol"/>
    </w:rPr>
  </w:style>
  <w:style w:type="paragraph" w:customStyle="1" w:styleId="14">
    <w:name w:val="Heading"/>
    <w:basedOn w:val="1"/>
    <w:next w:val="6"/>
    <w:qFormat/>
    <w:uiPriority w:val="0"/>
    <w:pPr>
      <w:keepNext/>
      <w:spacing w:before="240" w:after="120"/>
    </w:pPr>
    <w:rPr>
      <w:rFonts w:ascii="Liberation Sans" w:hAnsi="Liberation Sans" w:eastAsia="Noto Sans CJK SC" w:cs="Noto Sans Devanagari"/>
      <w:sz w:val="28"/>
      <w:szCs w:val="28"/>
    </w:rPr>
  </w:style>
  <w:style w:type="paragraph" w:customStyle="1" w:styleId="15">
    <w:name w:val="Index"/>
    <w:basedOn w:val="1"/>
    <w:qFormat/>
    <w:uiPriority w:val="0"/>
    <w:pPr>
      <w:suppressLineNumbers/>
    </w:pPr>
    <w:rPr>
      <w:rFonts w:cs="Noto Sans Devanagari"/>
    </w:rPr>
  </w:style>
  <w:style w:type="paragraph" w:styleId="16">
    <w:name w:val="List Paragraph"/>
    <w:basedOn w:val="1"/>
    <w:qFormat/>
    <w:uiPriority w:val="1"/>
    <w:pPr>
      <w:spacing w:before="38" w:after="0"/>
      <w:ind w:left="718" w:hanging="358"/>
    </w:pPr>
  </w:style>
  <w:style w:type="paragraph" w:customStyle="1" w:styleId="17">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1462</Words>
  <Characters>8690</Characters>
  <Paragraphs>206</Paragraphs>
  <TotalTime>32</TotalTime>
  <ScaleCrop>false</ScaleCrop>
  <LinksUpToDate>false</LinksUpToDate>
  <CharactersWithSpaces>9851</CharactersWithSpaces>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2025-06-26T10:37:00Z</dcterms:created>
  <dc:creator>Drakness Riser</dc:creator>
  <cp:lastModifiedBy>mgane</cp:lastModifiedBy>
  <dcterms:modified xsi:type="dcterms:W3CDTF">2025-06-30T14:12:17Z</dcterms:modified>
  <dc:title>Final Report</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2025-06-26T00:00:00Z</vt:filetime>
  </property>
  <property fmtid="{D5CDD505-2E9C-101B-9397-08002B2CF9AE}" pid="3" name="LastSaved">
    <vt:filetime>2025-06-26T00:00:00Z</vt:filetime>
  </property>
  <property fmtid="{D5CDD505-2E9C-101B-9397-08002B2CF9AE}" pid="4" name="Producer">
    <vt:lpwstr>Skia/PDF m135 Google Docs Renderer</vt:lpwstr>
  </property>
  <property fmtid="{D5CDD505-2E9C-101B-9397-08002B2CF9AE}" pid="5" name="KSOProductBuildVer">
    <vt:lpwstr>1033-12.2.0.21546</vt:lpwstr>
  </property>
  <property fmtid="{D5CDD505-2E9C-101B-9397-08002B2CF9AE}" pid="6" name="ICV">
    <vt:lpwstr>79E8A90CEED940AAAE1BEBA0AC0C1191_13</vt:lpwstr>
  </property>
</Properties>
</file>